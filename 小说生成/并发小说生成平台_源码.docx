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61B2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bookmarkStart w:id="0" w:name="_GoBack"/>
      <w:bookmarkEnd w:id="0"/>
      <w:r>
        <w:rPr>
          <w:rFonts w:ascii="Courier New" w:hAnsi="Courier New" w:eastAsia="Songti SC" w:cs="Songti SC"/>
          <w:color w:val="000000"/>
          <w:sz w:val="18"/>
          <w:szCs w:val="18"/>
        </w:rPr>
        <w:t>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type { Metadata } from "next";</w:t>
      </w:r>
    </w:p>
    <w:p w14:paraId="1510ED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Geist, Geist_Mono } from "next/font/google";</w:t>
      </w:r>
    </w:p>
    <w:p w14:paraId="67169C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"./globals.css";</w:t>
      </w:r>
    </w:p>
    <w:p w14:paraId="120B32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PromptStoreProvider } from "@/components/PromptStoreProvider";</w:t>
      </w:r>
    </w:p>
    <w:p w14:paraId="2EC04F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geistSans = Geist({</w:t>
      </w:r>
    </w:p>
    <w:p w14:paraId="611B08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variable: "--font-geist-sans",</w:t>
      </w:r>
    </w:p>
    <w:p w14:paraId="78AF1E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subsets: ["latin"],</w:t>
      </w:r>
    </w:p>
    <w:p w14:paraId="58F7D7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29D83D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geistMono = Geist_Mono({</w:t>
      </w:r>
    </w:p>
    <w:p w14:paraId="1F482D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variable: "--font-geist-mono",</w:t>
      </w:r>
    </w:p>
    <w:p w14:paraId="63A53F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subsets: ["latin"],</w:t>
      </w:r>
    </w:p>
    <w:p w14:paraId="1E090C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266056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metadata: Metadata = {</w:t>
      </w:r>
    </w:p>
    <w:p w14:paraId="746C78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title: "</w:t>
      </w:r>
      <w:r>
        <w:rPr>
          <w:rFonts w:hint="eastAsia" w:cs="Songti SC"/>
          <w:color w:val="000000"/>
          <w:sz w:val="18"/>
          <w:szCs w:val="18"/>
          <w:lang w:eastAsia="zh-CN"/>
        </w:rPr>
        <w:t>并发小说生成平台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5928DC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description: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使用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RWKV </w:t>
      </w:r>
      <w:r>
        <w:rPr>
          <w:rFonts w:ascii="Songti SC" w:hAnsi="Songti SC" w:eastAsia="Songti SC" w:cs="Songti SC"/>
          <w:color w:val="000000"/>
          <w:sz w:val="18"/>
          <w:szCs w:val="18"/>
        </w:rPr>
        <w:t>并行生成小说大纲、段落草稿与正文扩写。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66F16D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62A5B9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function RootLayout({</w:t>
      </w:r>
    </w:p>
    <w:p w14:paraId="195524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children,</w:t>
      </w:r>
    </w:p>
    <w:p w14:paraId="0BFC4E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Readonly&lt;{</w:t>
      </w:r>
    </w:p>
    <w:p w14:paraId="373446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children: React.ReactNode;</w:t>
      </w:r>
    </w:p>
    <w:p w14:paraId="0EF9F31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}&gt;) {</w:t>
      </w:r>
    </w:p>
    <w:p w14:paraId="5D00DB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315B2E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&lt;html lang="zh-CN" className="dark"&gt;</w:t>
      </w:r>
    </w:p>
    <w:p w14:paraId="7E3FB0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&lt;body</w:t>
      </w:r>
    </w:p>
    <w:p w14:paraId="7A8224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className={`${geistSans.variable} ${geistMono.variable} antialiased`}</w:t>
      </w:r>
    </w:p>
    <w:p w14:paraId="5EAFC5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&gt;</w:t>
      </w:r>
    </w:p>
    <w:p w14:paraId="1A1CBB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&lt;PromptStoreProvider&gt;{children}&lt;/PromptStoreProvider&gt;</w:t>
      </w:r>
    </w:p>
    <w:p w14:paraId="26C136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&lt;/body&gt;</w:t>
      </w:r>
    </w:p>
    <w:p w14:paraId="38541F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&lt;/html&gt;</w:t>
      </w:r>
    </w:p>
    <w:p w14:paraId="03D61F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728383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5B8BAAF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client";</w:t>
      </w:r>
    </w:p>
    <w:p w14:paraId="7D28B0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useState } from "react";</w:t>
      </w:r>
    </w:p>
    <w:p w14:paraId="3585A9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useRouter } from "next/navigation";</w:t>
      </w:r>
    </w:p>
    <w:p w14:paraId="743E31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Check, Sparkles } from "lucide-react";</w:t>
      </w:r>
    </w:p>
    <w:p w14:paraId="67CF41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Button } from "@/components/ui/button";</w:t>
      </w:r>
    </w:p>
    <w:p w14:paraId="7C5F22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Textarea } from "@/components/ui/textarea";</w:t>
      </w:r>
    </w:p>
    <w:p w14:paraId="00B1C1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RwkvProductionUpstreamSettings } from "@/components/RwkvProductionUpstr</w:t>
      </w:r>
    </w:p>
    <w:p w14:paraId="5FEEDD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eamSettings";</w:t>
      </w:r>
    </w:p>
    <w:p w14:paraId="23316E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usePromptStore } from "@/components/PromptStoreProvider";</w:t>
      </w:r>
    </w:p>
    <w:p w14:paraId="787C15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publishLaunch } from "@/lib/storage/launch-store";</w:t>
      </w:r>
    </w:p>
    <w:p w14:paraId="4DBAC4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PromptPreset {</w:t>
      </w:r>
    </w:p>
    <w:p w14:paraId="00D5B3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label: string;</w:t>
      </w:r>
    </w:p>
    <w:p w14:paraId="54CCBD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tagline: string;</w:t>
      </w:r>
    </w:p>
    <w:p w14:paraId="286506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prompt: string;</w:t>
      </w:r>
    </w:p>
    <w:p w14:paraId="6AE1C2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accent: string;</w:t>
      </w:r>
    </w:p>
    <w:p w14:paraId="61779F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224843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PROMPT_PRESETS: PromptPreset[] = [</w:t>
      </w:r>
    </w:p>
    <w:p w14:paraId="5ABCA3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243B79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寒门医女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46C2810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出身卑微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医术觉醒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28F8711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女主出身寒门药铺学徒，长期被轻视，意外觉醒古医传承后在救人中成长逆</w:t>
      </w:r>
    </w:p>
    <w:p w14:paraId="5CC8C8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袭；每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2-3</w:t>
      </w:r>
      <w:r>
        <w:rPr>
          <w:rFonts w:ascii="Songti SC" w:hAnsi="Songti SC" w:eastAsia="Songti SC" w:cs="Songti SC"/>
          <w:color w:val="000000"/>
          <w:sz w:val="18"/>
          <w:szCs w:val="18"/>
        </w:rPr>
        <w:t>场出现一次局势反转，突出仁心与责任。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0B04DB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"from-sky-500/90 to-cyan-500/90",</w:t>
      </w:r>
    </w:p>
    <w:p w14:paraId="49AAE8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43CE17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1D7E17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底层店员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34B2CD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小人物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商业天赋觉醒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6B03EB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主角是普通商场店员，屡遭压制，意外激活超强经营洞察力后带队逆袭；反</w:t>
      </w:r>
    </w:p>
    <w:p w14:paraId="60482D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转围绕职场公平与团队成长展开，节奏紧凑。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44C416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"from-emerald-500/90 to-teal-500/90",</w:t>
      </w:r>
    </w:p>
    <w:p w14:paraId="6988F1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3B80A3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24964B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草根觉醒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1DA6087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出身低微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能力觉醒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5B7B0C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主角出身普通、长期被轻视，意外觉醒稀有能力后在规则中成长逆袭；能力</w:t>
      </w:r>
    </w:p>
    <w:p w14:paraId="2EE062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越强责任越大，要求每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2-3</w:t>
      </w:r>
      <w:r>
        <w:rPr>
          <w:rFonts w:ascii="Songti SC" w:hAnsi="Songti SC" w:eastAsia="Songti SC" w:cs="Songti SC"/>
          <w:color w:val="000000"/>
          <w:sz w:val="18"/>
          <w:szCs w:val="18"/>
        </w:rPr>
        <w:t>场出现一次局势反转，突出努力、守护与自我成长。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730605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"from-rose-500/90 to-orange-500/90",</w:t>
      </w:r>
    </w:p>
    <w:p w14:paraId="126B36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76B8F8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056E0F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街头少年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2B76A5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被看不起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战术觉醒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79698D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主角来自普通街区，因一次意外觉醒战术预判能力，从替补一路成长为核心</w:t>
      </w:r>
    </w:p>
    <w:p w14:paraId="739AC4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；每集有挑战与反转，强调奋斗与团队协作。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4315CB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"from-indigo-500/90 to-purple-500/90",</w:t>
      </w:r>
    </w:p>
    <w:p w14:paraId="4986EE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42746B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083EF5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外卖骑手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44F5EE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平凡生活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感知觉醒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0E297D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主角是城市外卖骑手，偶然获得短时风险感知能力，在一次次危机中守护他</w:t>
      </w:r>
    </w:p>
    <w:p w14:paraId="21D3A8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人并提升自己；反转密集但导向温暖正向。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32ABC7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"from-slate-600/90 to-zinc-600/90",</w:t>
      </w:r>
    </w:p>
    <w:p w14:paraId="4FD7EF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3CC7D7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1DDC23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工地学徒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43AC7B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基层起步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技能开挂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57629D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主角从工地学徒做起，被各方质疑，后觉醒工程推演天赋并解决连环难题；</w:t>
      </w:r>
    </w:p>
    <w:p w14:paraId="66A692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每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2-3</w:t>
      </w:r>
      <w:r>
        <w:rPr>
          <w:rFonts w:ascii="Songti SC" w:hAnsi="Songti SC" w:eastAsia="Songti SC" w:cs="Songti SC"/>
          <w:color w:val="000000"/>
          <w:sz w:val="18"/>
          <w:szCs w:val="18"/>
        </w:rPr>
        <w:t>场有一次能力兑现，突出实干与担当。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27C9ED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"from-amber-500/90 to-yellow-600/90",</w:t>
      </w:r>
    </w:p>
    <w:p w14:paraId="52F31E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761823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1CB358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边城庶子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7D7749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出身普通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谋略觉醒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2C2F9A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古装短剧，边城小吏之子长期被忽视，意外觉醒谋略天赋后在家国危机中崭</w:t>
      </w:r>
    </w:p>
    <w:p w14:paraId="202AB2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露头角；反转围绕守城、护民与成长推进。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33DEEA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"from-fuchsia-500/90 to-pink-500/90",</w:t>
      </w:r>
    </w:p>
    <w:p w14:paraId="4632A8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42E826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584F29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label: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乡镇教师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6F0194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tagline: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默默无闻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教学天赋觉醒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116095C8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prompt: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主角是乡镇新教师，资源匮乏且不被看好，觉醒因材施教能力后带学生逆风</w:t>
      </w:r>
    </w:p>
    <w:p w14:paraId="62FDCC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成长；每集结尾留希望型悬念，持续吸引追更。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236954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accent: "from-lime-500/90 to-green-600/90",</w:t>
      </w:r>
    </w:p>
    <w:p w14:paraId="72883F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0FA55E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];</w:t>
      </w:r>
    </w:p>
    <w:p w14:paraId="1CCB02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function HomePage() {</w:t>
      </w:r>
    </w:p>
    <w:p w14:paraId="0975F4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router = useRouter();</w:t>
      </w:r>
    </w:p>
    <w:p w14:paraId="748A07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{ novelInput, setNovelInput, selectedPresetLabel, selectPreset } = usePr</w:t>
      </w:r>
    </w:p>
    <w:p w14:paraId="3BDFE5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omptStore();</w:t>
      </w:r>
    </w:p>
    <w:p w14:paraId="4D5AAD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[navigating, setNavigating] = useState(false);</w:t>
      </w:r>
    </w:p>
    <w:p w14:paraId="304423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只有点「开始生成」才会真正跳到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/outlines</w:t>
      </w:r>
      <w:r>
        <w:rPr>
          <w:rFonts w:ascii="Songti SC" w:hAnsi="Songti SC" w:eastAsia="Songti SC" w:cs="Songti SC"/>
          <w:color w:val="000000"/>
          <w:sz w:val="18"/>
          <w:szCs w:val="18"/>
        </w:rPr>
        <w:t>。卡片点击只填到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textarea</w:t>
      </w:r>
      <w:r>
        <w:rPr>
          <w:rFonts w:ascii="Songti SC" w:hAnsi="Songti SC" w:eastAsia="Songti SC" w:cs="Songti SC"/>
          <w:color w:val="000000"/>
          <w:sz w:val="18"/>
          <w:szCs w:val="18"/>
        </w:rPr>
        <w:t>，让用户能</w:t>
      </w:r>
    </w:p>
    <w:p w14:paraId="790F3E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再改两个字。</w:t>
      </w:r>
    </w:p>
    <w:p w14:paraId="6DE190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用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launch-store </w:t>
      </w:r>
      <w:r>
        <w:rPr>
          <w:rFonts w:ascii="Songti SC" w:hAnsi="Songti SC" w:eastAsia="Songti SC" w:cs="Songti SC"/>
          <w:color w:val="000000"/>
          <w:sz w:val="18"/>
          <w:szCs w:val="18"/>
        </w:rPr>
        <w:t>的内存信号代替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URL ?go=</w:t>
      </w:r>
      <w:r>
        <w:rPr>
          <w:rFonts w:ascii="Songti SC" w:hAnsi="Songti SC" w:eastAsia="Songti SC" w:cs="Songti SC"/>
          <w:color w:val="000000"/>
          <w:sz w:val="18"/>
          <w:szCs w:val="18"/>
        </w:rPr>
        <w:t>…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</w:t>
      </w:r>
      <w:r>
        <w:rPr>
          <w:rFonts w:ascii="Songti SC" w:hAnsi="Songti SC" w:eastAsia="Songti SC" w:cs="Songti SC"/>
          <w:color w:val="000000"/>
          <w:sz w:val="18"/>
          <w:szCs w:val="18"/>
        </w:rPr>
        <w:t>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URL </w:t>
      </w:r>
      <w:r>
        <w:rPr>
          <w:rFonts w:ascii="Songti SC" w:hAnsi="Songti SC" w:eastAsia="Songti SC" w:cs="Songti SC"/>
          <w:color w:val="000000"/>
          <w:sz w:val="18"/>
          <w:szCs w:val="18"/>
        </w:rPr>
        <w:t>信号在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dev/StrictMode </w:t>
      </w:r>
      <w:r>
        <w:rPr>
          <w:rFonts w:ascii="Songti SC" w:hAnsi="Songti SC" w:eastAsia="Songti SC" w:cs="Songti SC"/>
          <w:color w:val="000000"/>
          <w:sz w:val="18"/>
          <w:szCs w:val="18"/>
        </w:rPr>
        <w:t>下会被</w:t>
      </w:r>
    </w:p>
    <w:p w14:paraId="566F44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第一次</w:t>
      </w:r>
    </w:p>
    <w:p w14:paraId="6F0BBC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mount </w:t>
      </w:r>
      <w:r>
        <w:rPr>
          <w:rFonts w:ascii="Songti SC" w:hAnsi="Songti SC" w:eastAsia="Songti SC" w:cs="Songti SC"/>
          <w:color w:val="000000"/>
          <w:sz w:val="18"/>
          <w:szCs w:val="18"/>
        </w:rPr>
        <w:t>消费掉，第二次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mount </w:t>
      </w:r>
      <w:r>
        <w:rPr>
          <w:rFonts w:ascii="Songti SC" w:hAnsi="Songti SC" w:eastAsia="Songti SC" w:cs="Songti SC"/>
          <w:color w:val="000000"/>
          <w:sz w:val="18"/>
          <w:szCs w:val="18"/>
        </w:rPr>
        <w:t>就把用户弹回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/</w:t>
      </w:r>
      <w:r>
        <w:rPr>
          <w:rFonts w:ascii="Songti SC" w:hAnsi="Songti SC" w:eastAsia="Songti SC" w:cs="Songti SC"/>
          <w:color w:val="000000"/>
          <w:sz w:val="18"/>
          <w:szCs w:val="18"/>
        </w:rPr>
        <w:t>；内存信号配合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activeGeneration </w:t>
      </w:r>
      <w:r>
        <w:rPr>
          <w:rFonts w:ascii="Songti SC" w:hAnsi="Songti SC" w:eastAsia="Songti SC" w:cs="Songti SC"/>
          <w:color w:val="000000"/>
          <w:sz w:val="18"/>
          <w:szCs w:val="18"/>
        </w:rPr>
        <w:t>标</w:t>
      </w:r>
    </w:p>
    <w:p w14:paraId="48794E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志能挺过。</w:t>
      </w:r>
    </w:p>
    <w:p w14:paraId="01A5DB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submit = () =&gt; {</w:t>
      </w:r>
    </w:p>
    <w:p w14:paraId="4BAEEC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(navigating) return;</w:t>
      </w:r>
    </w:p>
    <w:p w14:paraId="1FB8A3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promptText = novelInput.trim();</w:t>
      </w:r>
    </w:p>
    <w:p w14:paraId="716E0F2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(!promptText) return;</w:t>
      </w:r>
    </w:p>
    <w:p w14:paraId="68C8B0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publishLaunch(promptText);</w:t>
      </w:r>
    </w:p>
    <w:p w14:paraId="7F7E25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setNavigating(true);</w:t>
      </w:r>
    </w:p>
    <w:p w14:paraId="56612C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router.push("/outlines");</w:t>
      </w:r>
    </w:p>
    <w:p w14:paraId="779DBF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};</w:t>
      </w:r>
    </w:p>
    <w:p w14:paraId="336CF1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5BDFF22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&lt;div className="min-h-screen w-full min-w-0 overflow-x-hidden bg-[radial-gra</w:t>
      </w:r>
    </w:p>
    <w:p w14:paraId="16DF939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dient(circle_at_10%_20%,rgba(56,189,248,0.14),transparent_45%),radial-gradient(c</w:t>
      </w:r>
    </w:p>
    <w:p w14:paraId="34539F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ircle_at_90%_10%,rgba(236,72,153,0.12),transparent_45%),linear-gradient(180deg,#</w:t>
      </w:r>
    </w:p>
    <w:p w14:paraId="1C9885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020617,#030712_48%,#0b1120)]"&gt;</w:t>
      </w:r>
    </w:p>
    <w:p w14:paraId="6ACF7E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&lt;RwkvProductionUpstreamSettings /&gt;</w:t>
      </w:r>
    </w:p>
    <w:p w14:paraId="053C76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&lt;main className="flex min-h-[calc(100vh-76px)] w-full items-center justify</w:t>
      </w:r>
    </w:p>
    <w:p w14:paraId="56E2D3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-center px-4 pb-44"&gt;</w:t>
      </w:r>
    </w:p>
    <w:p w14:paraId="0C1D7B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&lt;div className="w-full max-w-3xl"&gt;</w:t>
      </w:r>
    </w:p>
    <w:p w14:paraId="268B6E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&lt;div className="mb-6 text-center"&gt;</w:t>
      </w:r>
    </w:p>
    <w:p w14:paraId="03F240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&lt;h1 className="text-3xl font-semibold tracking-tight text-foreground</w:t>
      </w:r>
    </w:p>
    <w:p w14:paraId="2D73BD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"&gt;</w:t>
      </w:r>
    </w:p>
    <w:p w14:paraId="1C5212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选一个爆点，直接开写短剧</w:t>
      </w:r>
    </w:p>
    <w:p w14:paraId="6F557B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&lt;/h1&gt;</w:t>
      </w:r>
    </w:p>
    <w:p w14:paraId="550FD1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&lt;p className="mt-2 text-sm text-muted-foreground"&gt;</w:t>
      </w:r>
    </w:p>
    <w:p w14:paraId="735DAD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点卡片把题材填到下方文案框，确认或微调后再点「开始生成」进入大纲工</w:t>
      </w:r>
    </w:p>
    <w:p w14:paraId="07880D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作台。</w:t>
      </w:r>
    </w:p>
    <w:p w14:paraId="45884B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&lt;/p&gt;</w:t>
      </w:r>
    </w:p>
    <w:p w14:paraId="297CF0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&lt;/div&gt;</w:t>
      </w:r>
    </w:p>
    <w:p w14:paraId="68EB6E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&lt;div className="grid grid-cols-2 gap-3 sm:grid-cols-3 lg:grid-cols-4"&gt;</w:t>
      </w:r>
    </w:p>
    <w:p w14:paraId="6A182F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{PROMPT_PRESETS.map((preset) =&gt; {</w:t>
      </w:r>
    </w:p>
    <w:p w14:paraId="644C26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const isSelected = selectedPresetLabel === preset.label;</w:t>
      </w:r>
    </w:p>
    <w:p w14:paraId="155255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return (</w:t>
      </w:r>
    </w:p>
    <w:p w14:paraId="3886E1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&lt;button</w:t>
      </w:r>
    </w:p>
    <w:p w14:paraId="52DA3F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key={preset.label}</w:t>
      </w:r>
    </w:p>
    <w:p w14:paraId="358614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type="button"</w:t>
      </w:r>
    </w:p>
    <w:p w14:paraId="1CDF9947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aria-pressed={isSelected}</w:t>
      </w:r>
    </w:p>
    <w:p w14:paraId="5D2B30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onClick={() =&gt; selectPreset(preset)}</w:t>
      </w:r>
    </w:p>
    <w:p w14:paraId="329522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className={[</w:t>
      </w:r>
    </w:p>
    <w:p w14:paraId="6E1B19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"group relative overflow-hidden rounded-xl border bg-card/80</w:t>
      </w:r>
    </w:p>
    <w:p w14:paraId="35C587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p-4 text-left shadow-sm backdrop-blur-sm transition-all hover:-translate-y-0.5 </w:t>
      </w:r>
    </w:p>
    <w:p w14:paraId="692525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hover:shadow-lg focus:outline-none focus-visible:ring-2 focus-visible:ring-prima</w:t>
      </w:r>
    </w:p>
    <w:p w14:paraId="1398D4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ry/50",</w:t>
      </w:r>
    </w:p>
    <w:p w14:paraId="02A82D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isSelected</w:t>
      </w:r>
    </w:p>
    <w:p w14:paraId="31EA7F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? "border-primary/80 shadow-lg ring-2 ring-primary/30"</w:t>
      </w:r>
    </w:p>
    <w:p w14:paraId="6F7B05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: "border-border/70",</w:t>
      </w:r>
    </w:p>
    <w:p w14:paraId="35A774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].join(" ")}</w:t>
      </w:r>
    </w:p>
    <w:p w14:paraId="6528D3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&gt;</w:t>
      </w:r>
    </w:p>
    <w:p w14:paraId="3FED67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&lt;div</w:t>
      </w:r>
    </w:p>
    <w:p w14:paraId="5F0641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className={`absolute inset-x-0 top-0 h-1 bg-linear-to-r ${pr</w:t>
      </w:r>
    </w:p>
    <w:p w14:paraId="5BEA31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eset.accent}`}</w:t>
      </w:r>
    </w:p>
    <w:p w14:paraId="39975D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aria-hidden</w:t>
      </w:r>
    </w:p>
    <w:p w14:paraId="78D935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/&gt;</w:t>
      </w:r>
    </w:p>
    <w:p w14:paraId="7A7482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&lt;div className="flex items-center justify-between"&gt;</w:t>
      </w:r>
    </w:p>
    <w:p w14:paraId="4FB7DA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&lt;span className="text-base font-semibold text-foreground"&gt;{p</w:t>
      </w:r>
    </w:p>
    <w:p w14:paraId="1005CA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reset.label}&lt;/span&gt;</w:t>
      </w:r>
    </w:p>
    <w:p w14:paraId="565243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{isSelected ? (</w:t>
      </w:r>
    </w:p>
    <w:p w14:paraId="645849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&lt;Check className="h-3.5 w-3.5 text-primary" /&gt;</w:t>
      </w:r>
    </w:p>
    <w:p w14:paraId="51D8C0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) : (</w:t>
      </w:r>
    </w:p>
    <w:p w14:paraId="68BBAC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&lt;Sparkles className="h-3.5 w-3.5 text-muted-foreground tra</w:t>
      </w:r>
    </w:p>
    <w:p w14:paraId="75DEB2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nsition-colors group-hover:text-primary" /&gt;</w:t>
      </w:r>
    </w:p>
    <w:p w14:paraId="36627F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)}</w:t>
      </w:r>
    </w:p>
    <w:p w14:paraId="71D85D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&lt;/div&gt;</w:t>
      </w:r>
    </w:p>
    <w:p w14:paraId="0D5804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&lt;p className="mt-0.5 text-[11px] font-medium uppercase trackin</w:t>
      </w:r>
    </w:p>
    <w:p w14:paraId="58F087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g-wider text-muted-foreground/80"&gt;</w:t>
      </w:r>
    </w:p>
    <w:p w14:paraId="5DA17F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{preset.tagline}</w:t>
      </w:r>
    </w:p>
    <w:p w14:paraId="3CD72B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&lt;/p&gt;</w:t>
      </w:r>
    </w:p>
    <w:p w14:paraId="57CB47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&lt;p className="mt-2 line-clamp-3 text-xs leading-5 text-muted-f</w:t>
      </w:r>
    </w:p>
    <w:p w14:paraId="3B223D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oreground"&gt;</w:t>
      </w:r>
    </w:p>
    <w:p w14:paraId="2BDAF3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{preset.prompt}</w:t>
      </w:r>
    </w:p>
    <w:p w14:paraId="7C6099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&lt;/p&gt;</w:t>
      </w:r>
    </w:p>
    <w:p w14:paraId="707D4B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&lt;/button&gt;</w:t>
      </w:r>
    </w:p>
    <w:p w14:paraId="731311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);</w:t>
      </w:r>
    </w:p>
    <w:p w14:paraId="299738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})}</w:t>
      </w:r>
    </w:p>
    <w:p w14:paraId="19F09A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&lt;/div&gt;</w:t>
      </w:r>
    </w:p>
    <w:p w14:paraId="2E773A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&lt;/div&gt;</w:t>
      </w:r>
    </w:p>
    <w:p w14:paraId="404A42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&lt;/main&gt;</w:t>
      </w:r>
    </w:p>
    <w:p w14:paraId="0D9D12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&lt;div className="pointer-events-none fixed bottom-[max(0.75rem,env(safe-are</w:t>
      </w:r>
    </w:p>
    <w:p w14:paraId="4CE501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a-inset-bottom,0px))] left-1/2 z-30 w-[min(720px,calc(100%-24px))] max-w-full -t</w:t>
      </w:r>
    </w:p>
    <w:p w14:paraId="4022C1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ranslate-x-1/2"&gt;</w:t>
      </w:r>
    </w:p>
    <w:p w14:paraId="66D8F1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&lt;div className="pointer-events-auto max-w-full overflow-x-hidden rounded</w:t>
      </w:r>
    </w:p>
    <w:p w14:paraId="2F1FC2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-xl border border-border/70 bg-card/85 px-3 py-2.5 shadow-[0_14px_45px_-24px_rgb</w:t>
      </w:r>
    </w:p>
    <w:p w14:paraId="2A273E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a(2,6,23,0.95)] backdrop-blur-xl"&gt;</w:t>
      </w:r>
    </w:p>
    <w:p w14:paraId="6767A6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&lt;div className="flex min-w-0 max-w-full items-end gap-2 overflow-x-hid</w:t>
      </w:r>
    </w:p>
    <w:p w14:paraId="28C698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den"&gt;</w:t>
      </w:r>
    </w:p>
    <w:p w14:paraId="1F46E6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&lt;Textarea</w:t>
      </w:r>
    </w:p>
    <w:p w14:paraId="565D6EFC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value={novelInput}</w:t>
      </w:r>
    </w:p>
    <w:p w14:paraId="4EE44B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onChange={(e) =&gt; setNovelInput(e.target.value)}</w:t>
      </w:r>
    </w:p>
    <w:p w14:paraId="605858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placeholder="</w:t>
      </w:r>
      <w:r>
        <w:rPr>
          <w:rFonts w:ascii="Songti SC" w:hAnsi="Songti SC" w:eastAsia="Songti SC" w:cs="Songti SC"/>
          <w:color w:val="000000"/>
          <w:sz w:val="18"/>
          <w:szCs w:val="18"/>
        </w:rPr>
        <w:t>题材、世界观、主角设定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..."</w:t>
      </w:r>
    </w:p>
    <w:p w14:paraId="55894A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rows={2}</w:t>
      </w:r>
    </w:p>
    <w:p w14:paraId="7A220A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className="min-h-18 max-h-36 min-w-0 flex-1 basis-0 resize-none ov</w:t>
      </w:r>
    </w:p>
    <w:p w14:paraId="186FB2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erflow-y-auto overflow-x-hidden rounded-lg border border-border/60 bg-background</w:t>
      </w:r>
    </w:p>
    <w:p w14:paraId="17C28A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/80 px-3 py-2.5 text-sm leading-relaxed shadow-none focus-visible:ring-0"</w:t>
      </w:r>
    </w:p>
    <w:p w14:paraId="13ECCE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/&gt;</w:t>
      </w:r>
    </w:p>
    <w:p w14:paraId="61CDD0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&lt;Button</w:t>
      </w:r>
    </w:p>
    <w:p w14:paraId="5551CE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onClick={submit}</w:t>
      </w:r>
    </w:p>
    <w:p w14:paraId="50F45F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disabled={navigating || !novelInput.trim()}</w:t>
      </w:r>
    </w:p>
    <w:p w14:paraId="736EA3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className="h-9 shrink-0 rounded-full px-4 text-sm"</w:t>
      </w:r>
    </w:p>
    <w:p w14:paraId="64A028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&gt;</w:t>
      </w:r>
    </w:p>
    <w:p w14:paraId="59D429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&lt;Sparkles className="mr-1.5 h-4 w-4" /&gt;</w:t>
      </w:r>
    </w:p>
    <w:p w14:paraId="367123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{navigating ? "</w:t>
      </w:r>
      <w:r>
        <w:rPr>
          <w:rFonts w:ascii="Songti SC" w:hAnsi="Songti SC" w:eastAsia="Songti SC" w:cs="Songti SC"/>
          <w:color w:val="000000"/>
          <w:sz w:val="18"/>
          <w:szCs w:val="18"/>
        </w:rPr>
        <w:t>进入中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开始生成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</w:t>
      </w:r>
    </w:p>
    <w:p w14:paraId="6DE30D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&lt;/Button&gt;</w:t>
      </w:r>
    </w:p>
    <w:p w14:paraId="3CFA670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&lt;/div&gt;</w:t>
      </w:r>
    </w:p>
    <w:p w14:paraId="6AD82F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&lt;/div&gt;</w:t>
      </w:r>
    </w:p>
    <w:p w14:paraId="52C14F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&lt;/div&gt;</w:t>
      </w:r>
    </w:p>
    <w:p w14:paraId="29B251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&lt;/div&gt;</w:t>
      </w:r>
    </w:p>
    <w:p w14:paraId="6A913E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465184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221A0E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 } from "next/server";</w:t>
      </w:r>
    </w:p>
    <w:p w14:paraId="2FC1B5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NO_CACHE_HEADERS } from "@/lib/http/cache-headers";</w:t>
      </w:r>
    </w:p>
    <w:p w14:paraId="3A4D7D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normalizeChapters } from "@/lib/rwkv/rwkv-payload";</w:t>
      </w:r>
    </w:p>
    <w:p w14:paraId="58C38B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buildChapterPrompts } from "@/lib/rwkv/rwkv-prompts";</w:t>
      </w:r>
    </w:p>
    <w:p w14:paraId="788D15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60D258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callUpstreamStream,</w:t>
      </w:r>
    </w:p>
    <w:p w14:paraId="147C51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upstreamCredentialsFromPayload,</w:t>
      </w:r>
    </w:p>
    <w:p w14:paraId="7D252A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"@/lib/rwkv/rwkv-stream";</w:t>
      </w:r>
    </w:p>
    <w:p w14:paraId="02D046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dynamic = "force-dynamic";</w:t>
      </w:r>
    </w:p>
    <w:p w14:paraId="0D66B7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revalidate = 0;</w:t>
      </w:r>
    </w:p>
    <w:p w14:paraId="6DA253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fetchCache = "force-no-store";</w:t>
      </w:r>
    </w:p>
    <w:p w14:paraId="047C72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runtime = "nodejs";</w:t>
      </w:r>
    </w:p>
    <w:p w14:paraId="0B8413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maxDuration = 300;</w:t>
      </w:r>
    </w:p>
    <w:p w14:paraId="352B9C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Payload {</w:t>
      </w:r>
    </w:p>
    <w:p w14:paraId="661EFE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chapters?: unknown;</w:t>
      </w:r>
    </w:p>
    <w:p w14:paraId="52E4A6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1B8DC9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async function POST(req: NextRequest) {</w:t>
      </w:r>
    </w:p>
    <w:p w14:paraId="2C4BDC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payload: Payload;</w:t>
      </w:r>
    </w:p>
    <w:p w14:paraId="53E603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try {</w:t>
      </w:r>
    </w:p>
    <w:p w14:paraId="27268E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payload = (await req.json()) as Payload;</w:t>
      </w:r>
    </w:p>
    <w:p w14:paraId="04BF30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catch {</w:t>
      </w:r>
    </w:p>
    <w:p w14:paraId="57FEAB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Response(JSON.stringify({ error: "Invalid JSON body" }), {</w:t>
      </w:r>
    </w:p>
    <w:p w14:paraId="7FDDF7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status: 400,</w:t>
      </w:r>
    </w:p>
    <w:p w14:paraId="7370F0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headers: { "Content-Type": "application/json", ...NO_CACHE_HEADERS },</w:t>
      </w:r>
    </w:p>
    <w:p w14:paraId="58B620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1E6064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62C9EA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chapters = normalizeChapters(payload?.chapters);</w:t>
      </w:r>
    </w:p>
    <w:p w14:paraId="0E26C8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(Array.isArray(payload?.chapters) &amp;&amp; chapters.length !== payload.chapters.l</w:t>
      </w:r>
    </w:p>
    <w:p w14:paraId="62D3C054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ength) {</w:t>
      </w:r>
    </w:p>
    <w:p w14:paraId="0C39FD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Response.json({ error: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存在无效段落任务，请检查所有任务的必填字段。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</w:t>
      </w:r>
    </w:p>
    <w:p w14:paraId="0D8502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}, { status: 400, headers: NO_CACHE_HEADERS });</w:t>
      </w:r>
    </w:p>
    <w:p w14:paraId="31D7D2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C361B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(chapters.length === 0) {</w:t>
      </w:r>
    </w:p>
    <w:p w14:paraId="20B1B5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</w:t>
      </w:r>
    </w:p>
    <w:p w14:paraId="6D1553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JSON.stringify({</w:t>
      </w:r>
    </w:p>
    <w:p w14:paraId="411D20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error:</w:t>
      </w:r>
    </w:p>
    <w:p w14:paraId="677CA1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"expect { chapters: [ParagraphPromptInput, ...] } for paragraph draft </w:t>
      </w:r>
    </w:p>
    <w:p w14:paraId="7945E2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generation",</w:t>
      </w:r>
    </w:p>
    <w:p w14:paraId="599292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}),</w:t>
      </w:r>
    </w:p>
    <w:p w14:paraId="09C63D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</w:t>
      </w:r>
    </w:p>
    <w:p w14:paraId="54AE78E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status: 400,</w:t>
      </w:r>
    </w:p>
    <w:p w14:paraId="52B2AF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headers: { "Content-Type": "application/json", ...NO_CACHE_HEADERS },</w:t>
      </w:r>
    </w:p>
    <w:p w14:paraId="47529C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702607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);</w:t>
      </w:r>
    </w:p>
    <w:p w14:paraId="5D4A67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7FBD458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prompts = buildChapterPrompts(chapters);</w:t>
      </w:r>
    </w:p>
    <w:p w14:paraId="45B2C7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callUpstreamStream("chapters", {</w:t>
      </w:r>
    </w:p>
    <w:p w14:paraId="7931D7F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contents: prompts,</w:t>
      </w:r>
    </w:p>
    <w:p w14:paraId="7ED5E9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signal: req.signal,</w:t>
      </w:r>
    </w:p>
    <w:p w14:paraId="777582D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...upstreamCredentialsFromPayload(payload as unknown as Record&lt;string, unkno</w:t>
      </w:r>
    </w:p>
    <w:p w14:paraId="2CE992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wn&gt;),</w:t>
      </w:r>
    </w:p>
    <w:p w14:paraId="668B9B8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4E5BF3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AB635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 } from "next/server";</w:t>
      </w:r>
    </w:p>
    <w:p w14:paraId="429737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NO_CACHE_HEADERS } from "@/lib/http/cache-headers";</w:t>
      </w:r>
    </w:p>
    <w:p w14:paraId="04B0A1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normalizeExpandTasks } from "@/lib/rwkv/rwkv-payload";</w:t>
      </w:r>
    </w:p>
    <w:p w14:paraId="708042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buildExpandPrompts } from "@/lib/rwkv/rwkv-prompts";</w:t>
      </w:r>
    </w:p>
    <w:p w14:paraId="355F7A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33336F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callUpstreamStream,</w:t>
      </w:r>
    </w:p>
    <w:p w14:paraId="21F4DD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upstreamCredentialsFromPayload,</w:t>
      </w:r>
    </w:p>
    <w:p w14:paraId="48DDD8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"@/lib/rwkv/rwkv-stream";</w:t>
      </w:r>
    </w:p>
    <w:p w14:paraId="21CCB6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dynamic = "force-dynamic";</w:t>
      </w:r>
    </w:p>
    <w:p w14:paraId="1CEA4C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revalidate = 0;</w:t>
      </w:r>
    </w:p>
    <w:p w14:paraId="1E32FC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fetchCache = "force-no-store";</w:t>
      </w:r>
    </w:p>
    <w:p w14:paraId="77F3C2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runtime = "nodejs";</w:t>
      </w:r>
    </w:p>
    <w:p w14:paraId="0A7B5A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maxDuration = 300;</w:t>
      </w:r>
    </w:p>
    <w:p w14:paraId="456484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Payload {</w:t>
      </w:r>
    </w:p>
    <w:p w14:paraId="44E7FC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chapters?: unknown;</w:t>
      </w:r>
    </w:p>
    <w:p w14:paraId="4B1D39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83158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async function POST(req: NextRequest) {</w:t>
      </w:r>
    </w:p>
    <w:p w14:paraId="60B93C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payload: Payload;</w:t>
      </w:r>
    </w:p>
    <w:p w14:paraId="6D6DA3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try {</w:t>
      </w:r>
    </w:p>
    <w:p w14:paraId="0C508C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payload = (await req.json()) as Payload;</w:t>
      </w:r>
    </w:p>
    <w:p w14:paraId="634329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catch {</w:t>
      </w:r>
    </w:p>
    <w:p w14:paraId="22335B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Response(JSON.stringify({ error: "Invalid JSON body" }), {</w:t>
      </w:r>
    </w:p>
    <w:p w14:paraId="179194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status: 400,</w:t>
      </w:r>
    </w:p>
    <w:p w14:paraId="312E83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headers: { "Content-Type": "application/json", ...NO_CACHE_HEADERS },</w:t>
      </w:r>
    </w:p>
    <w:p w14:paraId="56B649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4DB22ABE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425B6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chapters = normalizeExpandTasks(payload?.chapters);</w:t>
      </w:r>
    </w:p>
    <w:p w14:paraId="57985C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(Array.isArray(payload?.chapters) &amp;&amp; chapters.length !== payload.chapters.l</w:t>
      </w:r>
    </w:p>
    <w:p w14:paraId="7E4747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ength) {</w:t>
      </w:r>
    </w:p>
    <w:p w14:paraId="0ADD59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Response.json({ error: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存在无效扩写任务，请检查所有任务的必填字段。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</w:t>
      </w:r>
    </w:p>
    <w:p w14:paraId="2B9CD7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}, { status: 400, headers: NO_CACHE_HEADERS });</w:t>
      </w:r>
    </w:p>
    <w:p w14:paraId="2C874B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120C2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(chapters.length === 0) {</w:t>
      </w:r>
    </w:p>
    <w:p w14:paraId="07C13F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</w:t>
      </w:r>
    </w:p>
    <w:p w14:paraId="609477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JSON.stringify({</w:t>
      </w:r>
    </w:p>
    <w:p w14:paraId="4AC1C0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error: "chapters must be a non-empty array of paragraph expand tasks",</w:t>
      </w:r>
    </w:p>
    <w:p w14:paraId="4B451E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}),</w:t>
      </w:r>
    </w:p>
    <w:p w14:paraId="5CDCCA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</w:t>
      </w:r>
    </w:p>
    <w:p w14:paraId="7E89B2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status: 400,</w:t>
      </w:r>
    </w:p>
    <w:p w14:paraId="3D6AC6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headers: { "Content-Type": "application/json", ...NO_CACHE_HEADERS },</w:t>
      </w:r>
    </w:p>
    <w:p w14:paraId="7A3E2B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552E30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);</w:t>
      </w:r>
    </w:p>
    <w:p w14:paraId="0001FD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69ACFD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prompts = buildExpandPrompts(chapters);</w:t>
      </w:r>
    </w:p>
    <w:p w14:paraId="464D22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callUpstreamStream("expand", {</w:t>
      </w:r>
    </w:p>
    <w:p w14:paraId="0FD81F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contents: prompts,</w:t>
      </w:r>
    </w:p>
    <w:p w14:paraId="7589E7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signal: req.signal,</w:t>
      </w:r>
    </w:p>
    <w:p w14:paraId="786BA8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...upstreamCredentialsFromPayload(payload as unknown as Record&lt;string, unkno</w:t>
      </w:r>
    </w:p>
    <w:p w14:paraId="16D96F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wn&gt;),</w:t>
      </w:r>
    </w:p>
    <w:p w14:paraId="0D1293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24A3E8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8A271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 } from "next/server";</w:t>
      </w:r>
    </w:p>
    <w:p w14:paraId="6E3C1C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NO_CACHE_HEADERS } from "@/lib/http/cache-headers";</w:t>
      </w:r>
    </w:p>
    <w:p w14:paraId="4E4A8C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getRun, type NovelEvent, subscribe } from "@/lib/novel/novel-store";</w:t>
      </w:r>
    </w:p>
    <w:p w14:paraId="0A6AE8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runtime = "nodejs";</w:t>
      </w:r>
    </w:p>
    <w:p w14:paraId="0984A6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dynamic = "force-dynamic";</w:t>
      </w:r>
    </w:p>
    <w:p w14:paraId="502690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RouteContext { params: Promise&lt;{ runId: string }&gt;; }</w:t>
      </w:r>
    </w:p>
    <w:p w14:paraId="459E3F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SSE_HEADERS = { ...NO_CACHE_HEADERS, "Content-Type": "text/event-stream; c</w:t>
      </w:r>
    </w:p>
    <w:p w14:paraId="728B3F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harset=utf-8" } as const;</w:t>
      </w:r>
    </w:p>
    <w:p w14:paraId="4BDF52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formatSse = (event: NovelEvent) =&gt; `event: ${event.type}\ndata: ${JSON.str</w:t>
      </w:r>
    </w:p>
    <w:p w14:paraId="19B596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ingify(event)}\n\n`;</w:t>
      </w:r>
    </w:p>
    <w:p w14:paraId="01787F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async function GET(req: NextRequest, ctx: RouteContext): Promise&lt;Response</w:t>
      </w:r>
    </w:p>
    <w:p w14:paraId="6796F1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 {</w:t>
      </w:r>
    </w:p>
    <w:p w14:paraId="2A8C5C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{ runId } = await ctx.params;</w:t>
      </w:r>
    </w:p>
    <w:p w14:paraId="73FA13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run = getRun(runId);</w:t>
      </w:r>
    </w:p>
    <w:p w14:paraId="2F7428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(!run) return Response.json({ error: "run_not_found" }, { status: 404 });</w:t>
      </w:r>
    </w:p>
    <w:p w14:paraId="479013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encoder = new TextEncoder();</w:t>
      </w:r>
    </w:p>
    <w:p w14:paraId="3D4497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cleanup = () =&gt; {};</w:t>
      </w:r>
    </w:p>
    <w:p w14:paraId="172DAB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stream = new ReadableStream&lt;Uint8Array&gt;({</w:t>
      </w:r>
    </w:p>
    <w:p w14:paraId="6034B2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start(controller) {</w:t>
      </w:r>
    </w:p>
    <w:p w14:paraId="50D10B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let closed = false;</w:t>
      </w:r>
    </w:p>
    <w:p w14:paraId="72CAEF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timers: { heartbeat?: ReturnType&lt;typeof setInterval&gt;; finish?: Retur</w:t>
      </w:r>
    </w:p>
    <w:p w14:paraId="47AA30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nType&lt;typeof setTimeout&gt; } = {};</w:t>
      </w:r>
    </w:p>
    <w:p w14:paraId="518277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let unsubscribe = () =&gt; {};</w:t>
      </w:r>
    </w:p>
    <w:p w14:paraId="17D853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finish = () =&gt; {</w:t>
      </w:r>
    </w:p>
    <w:p w14:paraId="63FBC69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if (closed) return;</w:t>
      </w:r>
    </w:p>
    <w:p w14:paraId="09EEBD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closed = true;</w:t>
      </w:r>
    </w:p>
    <w:p w14:paraId="3D6CF2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clearInterval(timers.heartbeat);</w:t>
      </w:r>
    </w:p>
    <w:p w14:paraId="04F12B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clearTimeout(timers.finish);</w:t>
      </w:r>
    </w:p>
    <w:p w14:paraId="5D053E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unsubscribe();</w:t>
      </w:r>
    </w:p>
    <w:p w14:paraId="7A1ACA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req.signal.removeEventListener("abort", finish);</w:t>
      </w:r>
    </w:p>
    <w:p w14:paraId="16176A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try { controller.close(); } catch { /* </w:t>
      </w:r>
      <w:r>
        <w:rPr>
          <w:rFonts w:ascii="Songti SC" w:hAnsi="Songti SC" w:eastAsia="Songti SC" w:cs="Songti SC"/>
          <w:color w:val="000000"/>
          <w:sz w:val="18"/>
          <w:szCs w:val="18"/>
        </w:rPr>
        <w:t>下游可能已取消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*/ }</w:t>
      </w:r>
    </w:p>
    <w:p w14:paraId="4BC033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};</w:t>
      </w:r>
    </w:p>
    <w:p w14:paraId="1AC8B0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cleanup = finish;</w:t>
      </w:r>
    </w:p>
    <w:p w14:paraId="462AE2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send = (text: string) =&gt; {</w:t>
      </w:r>
    </w:p>
    <w:p w14:paraId="76F3C1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if (closed) return;</w:t>
      </w:r>
    </w:p>
    <w:p w14:paraId="3E5550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try { controller.enqueue(encoder.encode(text)); } catch { finish(); }</w:t>
      </w:r>
    </w:p>
    <w:p w14:paraId="44D414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};</w:t>
      </w:r>
    </w:p>
    <w:p w14:paraId="26ACDE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for (const event of run.events) send(formatSse(event));</w:t>
      </w:r>
    </w:p>
    <w:p w14:paraId="1E2FE8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send(formatSse({</w:t>
      </w:r>
    </w:p>
    <w:p w14:paraId="632109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type: "run.snapshot", runId: run.runId,</w:t>
      </w:r>
    </w:p>
    <w:p w14:paraId="4A2EAB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payload: { status: run.status, stage: run.stage, input: run.input, novel</w:t>
      </w:r>
    </w:p>
    <w:p w14:paraId="045B81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s: run.novels },</w:t>
      </w:r>
    </w:p>
    <w:p w14:paraId="63837E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ts: Date.now(),</w:t>
      </w:r>
    </w:p>
    <w:p w14:paraId="4DDC67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}));</w:t>
      </w:r>
    </w:p>
    <w:p w14:paraId="1D19C2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已完成任务在重连时直接返回最后快照，避免留下无效心跳与订阅。</w:t>
      </w:r>
    </w:p>
    <w:p w14:paraId="0D45EA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if (["completed", "failed"].includes(run.status) || req.signal.aborted) { </w:t>
      </w:r>
    </w:p>
    <w:p w14:paraId="4AEA88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finish(); return; }</w:t>
      </w:r>
    </w:p>
    <w:p w14:paraId="7ADC9D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unsubscribe = subscribe(run.runId, (event) =&gt; {</w:t>
      </w:r>
    </w:p>
    <w:p w14:paraId="5C3D77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send(formatSse(event));</w:t>
      </w:r>
    </w:p>
    <w:p w14:paraId="32FC59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if (event.type === "run.completed" || event.type === "run.failed") {</w:t>
      </w:r>
    </w:p>
    <w:p w14:paraId="05B785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timers.finish = setTimeout(finish, 50);</w:t>
      </w:r>
    </w:p>
    <w:p w14:paraId="67F34F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52EAE2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});</w:t>
      </w:r>
    </w:p>
    <w:p w14:paraId="5EF616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timers.heartbeat = setInterval(() =&gt; send(`: keepalive ${Date.now()}\n\n`)</w:t>
      </w:r>
    </w:p>
    <w:p w14:paraId="170DF1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, 15_000);</w:t>
      </w:r>
    </w:p>
    <w:p w14:paraId="3E00D4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req.signal.addEventListener("abort", finish, { once: true });</w:t>
      </w:r>
    </w:p>
    <w:p w14:paraId="422044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5C89A1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cancel() { cleanup(); },</w:t>
      </w:r>
    </w:p>
    <w:p w14:paraId="5987A7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2B4AD8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new Response(stream, { headers: SSE_HEADERS });</w:t>
      </w:r>
    </w:p>
    <w:p w14:paraId="7D8B7B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3C2DF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NextRequest, NextResponse } from "next/server";</w:t>
      </w:r>
    </w:p>
    <w:p w14:paraId="2BF746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getRun } from "@/lib/novel/novel-store";</w:t>
      </w:r>
    </w:p>
    <w:p w14:paraId="7FD410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retryParagraph } from "@/lib/novel/novel-workflow";</w:t>
      </w:r>
    </w:p>
    <w:p w14:paraId="03C9DC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runtime = "nodejs";</w:t>
      </w:r>
    </w:p>
    <w:p w14:paraId="4FBE07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dynamic = "force-dynamic";</w:t>
      </w:r>
    </w:p>
    <w:p w14:paraId="2B9314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RouteContext {</w:t>
      </w:r>
    </w:p>
    <w:p w14:paraId="45740B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params: Promise&lt;{ runId: string }&gt;;</w:t>
      </w:r>
    </w:p>
    <w:p w14:paraId="0BEB9D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7ED32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RetryBody {</w:t>
      </w:r>
    </w:p>
    <w:p w14:paraId="66A3C6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novelIndex?: unknown;</w:t>
      </w:r>
    </w:p>
    <w:p w14:paraId="49DEC9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chapterIndex?: unknown;</w:t>
      </w:r>
    </w:p>
    <w:p w14:paraId="6C86DB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399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paragraphIndex?: unknown;</w:t>
      </w:r>
    </w:p>
    <w:p w14:paraId="363EB8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46F72B2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async function POST(</w:t>
      </w:r>
    </w:p>
    <w:p w14:paraId="3DCA44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req: NextRequest,</w:t>
      </w:r>
    </w:p>
    <w:p w14:paraId="5E8C89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ctx: RouteContext,</w:t>
      </w:r>
    </w:p>
    <w:p w14:paraId="4E9B6B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): Promise&lt;NextResponse&gt; {</w:t>
      </w:r>
    </w:p>
    <w:p w14:paraId="5209D9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{ runId } = await ctx.params;</w:t>
      </w:r>
    </w:p>
    <w:p w14:paraId="563D98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(!getRun(runId)) {</w:t>
      </w:r>
    </w:p>
    <w:p w14:paraId="22C678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NextResponse.json({ error: "run_not_found" }, { status: 404 });</w:t>
      </w:r>
    </w:p>
    <w:p w14:paraId="510839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7EFA8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body: RetryBody;</w:t>
      </w:r>
    </w:p>
    <w:p w14:paraId="77C5BF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try {</w:t>
      </w:r>
    </w:p>
    <w:p w14:paraId="7F15CA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body = (await req.json()) as RetryBody;</w:t>
      </w:r>
    </w:p>
    <w:p w14:paraId="50FA0E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catch {</w:t>
      </w:r>
    </w:p>
    <w:p w14:paraId="1A0910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NextResponse.json({ error: "invalid_json_body" }, { status: 400 });</w:t>
      </w:r>
    </w:p>
    <w:p w14:paraId="38C0FAD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2EB753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</w:t>
      </w:r>
    </w:p>
    <w:p w14:paraId="729680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typeof body.novelIndex !== "number" ||</w:t>
      </w:r>
    </w:p>
    <w:p w14:paraId="15648D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typeof body.chapterIndex !== "number" ||</w:t>
      </w:r>
    </w:p>
    <w:p w14:paraId="39C362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typeof body.paragraphIndex !== "number"</w:t>
      </w:r>
    </w:p>
    <w:p w14:paraId="6AD6C40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 {</w:t>
      </w:r>
    </w:p>
    <w:p w14:paraId="40D21E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NextResponse.json(</w:t>
      </w:r>
    </w:p>
    <w:p w14:paraId="15BE5C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 error: "novelIndex/chapterIndex/paragraphIndex must be numbers" },</w:t>
      </w:r>
    </w:p>
    <w:p w14:paraId="2B57DC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 status: 400 },</w:t>
      </w:r>
    </w:p>
    <w:p w14:paraId="756A8E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);</w:t>
      </w:r>
    </w:p>
    <w:p w14:paraId="57E4DE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363D85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 = await retryParagraph(</w:t>
      </w:r>
    </w:p>
    <w:p w14:paraId="7A9770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runId,</w:t>
      </w:r>
    </w:p>
    <w:p w14:paraId="61C466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body.novelIndex,</w:t>
      </w:r>
    </w:p>
    <w:p w14:paraId="7B5B83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body.chapterIndex,</w:t>
      </w:r>
    </w:p>
    <w:p w14:paraId="605EFF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body.paragraphIndex,</w:t>
      </w:r>
    </w:p>
    <w:p w14:paraId="0DE8AC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6660018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NextResponse.json(result, { status: result.ok ? 200 : 500 });</w:t>
      </w:r>
    </w:p>
    <w:p w14:paraId="3331FE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521FCD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NextRequest, NextResponse } from "next/server";</w:t>
      </w:r>
    </w:p>
    <w:p w14:paraId="138E79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createRun, NovelRunInput } from "@/lib/novel/novel-store";</w:t>
      </w:r>
    </w:p>
    <w:p w14:paraId="3657F2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runNovelWorkflow } from "@/lib/novel/novel-workflow";</w:t>
      </w:r>
    </w:p>
    <w:p w14:paraId="13B615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credentialsFromPayload, resolveRwkvConnection, RwkvConnectionError } fr</w:t>
      </w:r>
    </w:p>
    <w:p w14:paraId="7FF66A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om "@/lib/rwkv/rwkv-connection";</w:t>
      </w:r>
    </w:p>
    <w:p w14:paraId="4E26D0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runtime = "nodejs";</w:t>
      </w:r>
    </w:p>
    <w:p w14:paraId="4888AB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dynamic = "force-dynamic";</w:t>
      </w:r>
    </w:p>
    <w:p w14:paraId="1A0763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maxDuration = 300;</w:t>
      </w:r>
    </w:p>
    <w:p w14:paraId="3EA23A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RawBody {</w:t>
      </w:r>
    </w:p>
    <w:p w14:paraId="07B5A4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userIdea?: unknown;</w:t>
      </w:r>
    </w:p>
    <w:p w14:paraId="434EA7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novelCount?: unknown;</w:t>
      </w:r>
    </w:p>
    <w:p w14:paraId="3F7C6E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chapterCount?: unknown;</w:t>
      </w:r>
    </w:p>
    <w:p w14:paraId="0ACF46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paragraphCount?: unknown;</w:t>
      </w:r>
    </w:p>
    <w:p w14:paraId="4DDA28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batchSize?: unknown;</w:t>
      </w:r>
    </w:p>
    <w:p w14:paraId="1B8E3D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stylePreference?: unknown;</w:t>
      </w:r>
    </w:p>
    <w:p w14:paraId="19E013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genrePreference?: unknown;</w:t>
      </w:r>
    </w:p>
    <w:p w14:paraId="4494EE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decodeConfig?: unknown;</w:t>
      </w:r>
    </w:p>
    <w:p w14:paraId="05C4F5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5314EB82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asInt(v: unknown, min: number, max: number, fallback: number): number {</w:t>
      </w:r>
    </w:p>
    <w:p w14:paraId="7FAB0A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n =</w:t>
      </w:r>
    </w:p>
    <w:p w14:paraId="0491FB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typeof v === "number"</w:t>
      </w:r>
    </w:p>
    <w:p w14:paraId="31A2A6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? Math.floor(v)</w:t>
      </w:r>
    </w:p>
    <w:p w14:paraId="3B7AA0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: typeof v === "string"</w:t>
      </w:r>
    </w:p>
    <w:p w14:paraId="1E505F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? Number.parseInt(v, 10)</w:t>
      </w:r>
    </w:p>
    <w:p w14:paraId="320987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: Number.NaN;</w:t>
      </w:r>
    </w:p>
    <w:p w14:paraId="69C061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(!Number.isFinite(n)) return fallback;</w:t>
      </w:r>
    </w:p>
    <w:p w14:paraId="13A0F0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Math.max(min, Math.min(max, n));</w:t>
      </w:r>
    </w:p>
    <w:p w14:paraId="47D8A1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2E4D9B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async function POST(req: NextRequest): Promise&lt;NextResponse&gt; {</w:t>
      </w:r>
    </w:p>
    <w:p w14:paraId="3CA04E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body: RawBody;</w:t>
      </w:r>
    </w:p>
    <w:p w14:paraId="2573EB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try {</w:t>
      </w:r>
    </w:p>
    <w:p w14:paraId="76B957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body = (await req.json()) as RawBody;</w:t>
      </w:r>
    </w:p>
    <w:p w14:paraId="5839B8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catch {</w:t>
      </w:r>
    </w:p>
    <w:p w14:paraId="4188E2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NextResponse.json({ error: "invalid_json_body" }, { status: 400 });</w:t>
      </w:r>
    </w:p>
    <w:p w14:paraId="02F7CE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A98ED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(typeof body?.userIdea !== "string" || body.userIdea.trim() === "") {</w:t>
      </w:r>
    </w:p>
    <w:p w14:paraId="4D204D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NextResponse.json({ error: "userIdea_required" }, { status: 400 });</w:t>
      </w:r>
    </w:p>
    <w:p w14:paraId="38A977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7FEED4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connection;</w:t>
      </w:r>
    </w:p>
    <w:p w14:paraId="185E2C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try { connection = resolveRwkvConnection(credentialsFromPayload(body)); }</w:t>
      </w:r>
    </w:p>
    <w:p w14:paraId="521E98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catch (error) {</w:t>
      </w:r>
    </w:p>
    <w:p w14:paraId="0A4AE7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NextResponse.json({ error: error instanceof Error ? error.message : "</w:t>
      </w:r>
    </w:p>
    <w:p w14:paraId="0BE50F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后端连接配置无效。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}, {</w:t>
      </w:r>
    </w:p>
    <w:p w14:paraId="794373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status: error instanceof RwkvConnectionError ? error.status : 503,</w:t>
      </w:r>
    </w:p>
    <w:p w14:paraId="657777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74D495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DA762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input: NovelRunInput = {</w:t>
      </w:r>
    </w:p>
    <w:p w14:paraId="2909F1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userIdea: body.userIdea,</w:t>
      </w:r>
    </w:p>
    <w:p w14:paraId="0B689A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novelCount: asInt(body.novelCount, 1, 32, 2),</w:t>
      </w:r>
    </w:p>
    <w:p w14:paraId="56A2B9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chapterCount: asInt(body.chapterCount, 1, 64, 3),</w:t>
      </w:r>
    </w:p>
    <w:p w14:paraId="3508E4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paragraphCount: asInt(body.paragraphCount, 1, 64, 4),</w:t>
      </w:r>
    </w:p>
    <w:p w14:paraId="3F4AFB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batchSize: asInt(body.batchSize, 1, 120, 8),</w:t>
      </w:r>
    </w:p>
    <w:p w14:paraId="34A97F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stylePreference:</w:t>
      </w:r>
    </w:p>
    <w:p w14:paraId="2CEECB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typeof body.stylePreference === "string"</w:t>
      </w:r>
    </w:p>
    <w:p w14:paraId="10C106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? body.stylePreference</w:t>
      </w:r>
    </w:p>
    <w:p w14:paraId="17981A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: undefined,</w:t>
      </w:r>
    </w:p>
    <w:p w14:paraId="045ED1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genrePreference:</w:t>
      </w:r>
    </w:p>
    <w:p w14:paraId="205D9A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typeof body.genrePreference === "string"</w:t>
      </w:r>
    </w:p>
    <w:p w14:paraId="4F5838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? body.genrePreference</w:t>
      </w:r>
    </w:p>
    <w:p w14:paraId="021231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: undefined,</w:t>
      </w:r>
    </w:p>
    <w:p w14:paraId="32E5CC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decodeConfig:</w:t>
      </w:r>
    </w:p>
    <w:p w14:paraId="76D5D5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body.decodeConfig &amp;&amp; typeof body.decodeConfig === "object"</w:t>
      </w:r>
    </w:p>
    <w:p w14:paraId="22C4B6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? (body.decodeConfig as NovelRunInput["decodeConfig"])</w:t>
      </w:r>
    </w:p>
    <w:p w14:paraId="09DB6A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: undefined,</w:t>
      </w:r>
    </w:p>
    <w:p w14:paraId="621BEA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};</w:t>
      </w:r>
    </w:p>
    <w:p w14:paraId="3E609C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run = createRun(input);</w:t>
      </w:r>
    </w:p>
    <w:p w14:paraId="521D6D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499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后台异步执行；不阻塞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HTTP </w:t>
      </w:r>
      <w:r>
        <w:rPr>
          <w:rFonts w:ascii="Songti SC" w:hAnsi="Songti SC" w:eastAsia="Songti SC" w:cs="Songti SC"/>
          <w:color w:val="000000"/>
          <w:sz w:val="18"/>
          <w:szCs w:val="18"/>
        </w:rPr>
        <w:t>响应。</w:t>
      </w:r>
    </w:p>
    <w:p w14:paraId="1B48E4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void runNovelWorkflow(run.runId, connection).catch((err) =&gt; {</w:t>
      </w:r>
    </w:p>
    <w:p w14:paraId="50730380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console.error("[novel-workflow] failed", run.runId, err);</w:t>
      </w:r>
    </w:p>
    <w:p w14:paraId="2126C7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2F197C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NextResponse.json({ runId: run.runId });</w:t>
      </w:r>
    </w:p>
    <w:p w14:paraId="61F81E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0CFA7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 } from "next/server";</w:t>
      </w:r>
    </w:p>
    <w:p w14:paraId="24B873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NO_CACHE_HEADERS } from "@/lib/http/cache-headers";</w:t>
      </w:r>
    </w:p>
    <w:p w14:paraId="137B51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buildOutlinePrompts } from "@/lib/rwkv/rwkv-prompts";</w:t>
      </w:r>
    </w:p>
    <w:p w14:paraId="064F5E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1A5904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callUpstreamStream,</w:t>
      </w:r>
    </w:p>
    <w:p w14:paraId="386E0C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upstreamCredentialsFromPayload,</w:t>
      </w:r>
    </w:p>
    <w:p w14:paraId="5D2BF0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"@/lib/rwkv/rwkv-stream";</w:t>
      </w:r>
    </w:p>
    <w:p w14:paraId="3DDB27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dynamic = "force-dynamic";</w:t>
      </w:r>
    </w:p>
    <w:p w14:paraId="3106A4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revalidate = 0;</w:t>
      </w:r>
    </w:p>
    <w:p w14:paraId="2F6F942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fetchCache = "force-no-store";</w:t>
      </w:r>
    </w:p>
    <w:p w14:paraId="2E2B34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runtime = "nodejs";</w:t>
      </w:r>
    </w:p>
    <w:p w14:paraId="48B48F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maxDuration = 300;</w:t>
      </w:r>
    </w:p>
    <w:p w14:paraId="1E2B86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Payload {</w:t>
      </w:r>
    </w:p>
    <w:p w14:paraId="5AC158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genre: string;</w:t>
      </w:r>
    </w:p>
    <w:p w14:paraId="73EC53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chapters?: number;</w:t>
      </w:r>
    </w:p>
    <w:p w14:paraId="14C3B1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count?: number;</w:t>
      </w:r>
    </w:p>
    <w:p w14:paraId="46839A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C443D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async function POST(req: NextRequest) {</w:t>
      </w:r>
    </w:p>
    <w:p w14:paraId="4B22E8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payload: Payload;</w:t>
      </w:r>
    </w:p>
    <w:p w14:paraId="71E2EB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try {</w:t>
      </w:r>
    </w:p>
    <w:p w14:paraId="0A3471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payload = (await req.json()) as Payload;</w:t>
      </w:r>
    </w:p>
    <w:p w14:paraId="3681CAE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catch {</w:t>
      </w:r>
    </w:p>
    <w:p w14:paraId="7F912E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Response(JSON.stringify({ error: "Invalid JSON body" }), {</w:t>
      </w:r>
    </w:p>
    <w:p w14:paraId="4772C1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status: 400,</w:t>
      </w:r>
    </w:p>
    <w:p w14:paraId="5EC1F0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headers: { "Content-Type": "application/json", ...NO_CACHE_HEADERS },</w:t>
      </w:r>
    </w:p>
    <w:p w14:paraId="1B5C66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5743A7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586027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genre = typeof payload?.genre === "string" ? payload.genre.trim() : "";</w:t>
      </w:r>
    </w:p>
    <w:p w14:paraId="4887F3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chapters = payload?.chapters ?? 8;</w:t>
      </w:r>
    </w:p>
    <w:p w14:paraId="270BC2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count = payload?.count ?? 10;</w:t>
      </w:r>
    </w:p>
    <w:p w14:paraId="329E31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(!Number.isInteger(chapters) || chapters &lt; 1 || chapters &gt; 64 || !Number.is</w:t>
      </w:r>
    </w:p>
    <w:p w14:paraId="5E5DC7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Integer(count) || count &lt; 1 || count &gt; 120) {</w:t>
      </w:r>
    </w:p>
    <w:p w14:paraId="3F2BE4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Response.json({ error: "chapters </w:t>
      </w:r>
      <w:r>
        <w:rPr>
          <w:rFonts w:ascii="Songti SC" w:hAnsi="Songti SC" w:eastAsia="Songti SC" w:cs="Songti SC"/>
          <w:color w:val="000000"/>
          <w:sz w:val="18"/>
          <w:szCs w:val="18"/>
        </w:rPr>
        <w:t>必须是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1-64 </w:t>
      </w:r>
      <w:r>
        <w:rPr>
          <w:rFonts w:ascii="Songti SC" w:hAnsi="Songti SC" w:eastAsia="Songti SC" w:cs="Songti SC"/>
          <w:color w:val="000000"/>
          <w:sz w:val="18"/>
          <w:szCs w:val="18"/>
        </w:rPr>
        <w:t>的整数，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count </w:t>
      </w:r>
      <w:r>
        <w:rPr>
          <w:rFonts w:ascii="Songti SC" w:hAnsi="Songti SC" w:eastAsia="Songti SC" w:cs="Songti SC"/>
          <w:color w:val="000000"/>
          <w:sz w:val="18"/>
          <w:szCs w:val="18"/>
        </w:rPr>
        <w:t>必须是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1-1</w:t>
      </w:r>
    </w:p>
    <w:p w14:paraId="389808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20 </w:t>
      </w:r>
      <w:r>
        <w:rPr>
          <w:rFonts w:ascii="Songti SC" w:hAnsi="Songti SC" w:eastAsia="Songti SC" w:cs="Songti SC"/>
          <w:color w:val="000000"/>
          <w:sz w:val="18"/>
          <w:szCs w:val="18"/>
        </w:rPr>
        <w:t>的整数。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}, { status: 400, headers: NO_CACHE_HEADERS });</w:t>
      </w:r>
    </w:p>
    <w:p w14:paraId="40032F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5F3DD0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(!genre) {</w:t>
      </w:r>
    </w:p>
    <w:p w14:paraId="3014CE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Response(JSON.stringify({ error: "genre is required" }), {</w:t>
      </w:r>
    </w:p>
    <w:p w14:paraId="51B783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status: 400,</w:t>
      </w:r>
    </w:p>
    <w:p w14:paraId="66373F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headers: { "Content-Type": "application/json", ...NO_CACHE_HEADERS },</w:t>
      </w:r>
    </w:p>
    <w:p w14:paraId="4DCDB3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2273D3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74791E8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prompts = buildOutlinePrompts(genre, chapters, count);</w:t>
      </w:r>
    </w:p>
    <w:p w14:paraId="265139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callUpstreamStream("outlines", {</w:t>
      </w:r>
    </w:p>
    <w:p w14:paraId="636E98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contents: prompts,</w:t>
      </w:r>
    </w:p>
    <w:p w14:paraId="2A51C9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signal: req.signal,</w:t>
      </w:r>
    </w:p>
    <w:p w14:paraId="35668C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...upstreamCredentialsFromPayload(payload as unknown as Record&lt;string, unkno</w:t>
      </w:r>
    </w:p>
    <w:p w14:paraId="68FBB421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wn&gt;),</w:t>
      </w:r>
    </w:p>
    <w:p w14:paraId="57111A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3AF7FC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80EA5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@import "tailwindcss";</w:t>
      </w:r>
    </w:p>
    <w:p w14:paraId="3E0E7E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@import "tw-animate-css";</w:t>
      </w:r>
    </w:p>
    <w:p w14:paraId="1B58C1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@custom-variant dark (&amp;:is(.dark *));</w:t>
      </w:r>
    </w:p>
    <w:p w14:paraId="3FE7F4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@theme inline {</w:t>
      </w:r>
    </w:p>
    <w:p w14:paraId="1387E0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--color-background: var(--background);</w:t>
      </w:r>
    </w:p>
    <w:p w14:paraId="5D5F63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--color-foreground: var(--foreground);</w:t>
      </w:r>
    </w:p>
    <w:p w14:paraId="10B6E4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--font-sans: var(--font-geist-sans);</w:t>
      </w:r>
    </w:p>
    <w:p w14:paraId="2BDE6E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--font-mono: var(--font-geist-mono);</w:t>
      </w:r>
    </w:p>
    <w:p w14:paraId="310227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--color-sidebar-ring: var(--sidebar-ring);</w:t>
      </w:r>
    </w:p>
    <w:p w14:paraId="507E78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--color-sidebar-border: var(--sidebar-border);</w:t>
      </w:r>
    </w:p>
    <w:p w14:paraId="0DFA52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--color-sidebar-accent-foreground: var(--sidebar-accent-foreground);</w:t>
      </w:r>
    </w:p>
    <w:p w14:paraId="7DE77F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--color-sidebar-accent: var(--sidebar-accent);</w:t>
      </w:r>
    </w:p>
    <w:p w14:paraId="785F76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--color-sidebar-primary-foreground: var(--sidebar-primary-foreground);</w:t>
      </w:r>
    </w:p>
    <w:p w14:paraId="5ECDA1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--color-sidebar-primary: var(--sidebar-primary);</w:t>
      </w:r>
    </w:p>
    <w:p w14:paraId="62ED05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--color-sidebar-foreground: var(--sidebar-foreground);</w:t>
      </w:r>
    </w:p>
    <w:p w14:paraId="3DEE4C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--color-sidebar: var(--sidebar);</w:t>
      </w:r>
    </w:p>
    <w:p w14:paraId="699ED1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--color-chart-5: var(--chart-5);</w:t>
      </w:r>
    </w:p>
    <w:p w14:paraId="774AC3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--color-chart-4: var(--chart-4);</w:t>
      </w:r>
    </w:p>
    <w:p w14:paraId="0E0135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--color-chart-3: var(--chart-3);</w:t>
      </w:r>
    </w:p>
    <w:p w14:paraId="587522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--color-chart-2: var(--chart-2);</w:t>
      </w:r>
    </w:p>
    <w:p w14:paraId="55172B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--color-chart-1: var(--chart-1);</w:t>
      </w:r>
    </w:p>
    <w:p w14:paraId="6D64D3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--color-ring: var(--ring);</w:t>
      </w:r>
    </w:p>
    <w:p w14:paraId="116CF18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--color-input: var(--input);</w:t>
      </w:r>
    </w:p>
    <w:p w14:paraId="60F449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--color-border: var(--border);</w:t>
      </w:r>
    </w:p>
    <w:p w14:paraId="73FCF7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--color-destructive: var(--destructive);</w:t>
      </w:r>
    </w:p>
    <w:p w14:paraId="18ACD9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--color-accent-foreground: var(--accent-foreground);</w:t>
      </w:r>
    </w:p>
    <w:p w14:paraId="2CEA58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--color-accent: var(--accent);</w:t>
      </w:r>
    </w:p>
    <w:p w14:paraId="4D06B2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--color-muted-foreground: var(--muted-foreground);</w:t>
      </w:r>
    </w:p>
    <w:p w14:paraId="65880F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--color-muted: var(--muted);</w:t>
      </w:r>
    </w:p>
    <w:p w14:paraId="6795E4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--color-secondary-foreground: var(--secondary-foreground);</w:t>
      </w:r>
    </w:p>
    <w:p w14:paraId="4BE2CE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--color-secondary: var(--secondary);</w:t>
      </w:r>
    </w:p>
    <w:p w14:paraId="550933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--color-primary-foreground: var(--primary-foreground);</w:t>
      </w:r>
    </w:p>
    <w:p w14:paraId="50C848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--color-primary: var(--primary);</w:t>
      </w:r>
    </w:p>
    <w:p w14:paraId="12FFC9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--color-popover-foreground: var(--popover-foreground);</w:t>
      </w:r>
    </w:p>
    <w:p w14:paraId="2E11F5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--color-popover: var(--popover);</w:t>
      </w:r>
    </w:p>
    <w:p w14:paraId="5E8944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--color-card-foreground: var(--card-foreground);</w:t>
      </w:r>
    </w:p>
    <w:p w14:paraId="38B5F6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--color-card: var(--card);</w:t>
      </w:r>
    </w:p>
    <w:p w14:paraId="66B03E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--radius-sm: calc(var(--radius) - 4px);</w:t>
      </w:r>
    </w:p>
    <w:p w14:paraId="2959AF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--radius-md: calc(var(--radius) - 2px);</w:t>
      </w:r>
    </w:p>
    <w:p w14:paraId="5E2AE9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--radius-lg: var(--radius);</w:t>
      </w:r>
    </w:p>
    <w:p w14:paraId="2FCD2E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--radius-xl: calc(var(--radius) + 4px);</w:t>
      </w:r>
    </w:p>
    <w:p w14:paraId="650DED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--radius-2xl: calc(var(--radius) + 8px);</w:t>
      </w:r>
    </w:p>
    <w:p w14:paraId="4689FD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--radius-3xl: calc(var(--radius) + 12px);</w:t>
      </w:r>
    </w:p>
    <w:p w14:paraId="77C66C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--radius-4xl: calc(var(--radius) + 16px);</w:t>
      </w:r>
    </w:p>
    <w:p w14:paraId="154480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21A20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599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:root {</w:t>
      </w:r>
    </w:p>
    <w:p w14:paraId="1C7B6B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--radius: 0.625rem;</w:t>
      </w:r>
    </w:p>
    <w:p w14:paraId="731B4BBB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--background: oklch(1 0 0);</w:t>
      </w:r>
    </w:p>
    <w:p w14:paraId="058F4F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--foreground: oklch(0.145 0 0);</w:t>
      </w:r>
    </w:p>
    <w:p w14:paraId="7FD793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--card: oklch(1 0 0);</w:t>
      </w:r>
    </w:p>
    <w:p w14:paraId="717F18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--card-foreground: oklch(0.145 0 0);</w:t>
      </w:r>
    </w:p>
    <w:p w14:paraId="009957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--popover: oklch(1 0 0);</w:t>
      </w:r>
    </w:p>
    <w:p w14:paraId="2596AE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--popover-foreground: oklch(0.145 0 0);</w:t>
      </w:r>
    </w:p>
    <w:p w14:paraId="75A0F1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--primary: oklch(0.205 0 0);</w:t>
      </w:r>
    </w:p>
    <w:p w14:paraId="418397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--primary-foreground: oklch(0.985 0 0);</w:t>
      </w:r>
    </w:p>
    <w:p w14:paraId="3197CF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--secondary: oklch(0.97 0 0);</w:t>
      </w:r>
    </w:p>
    <w:p w14:paraId="31C3F7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--secondary-foreground: oklch(0.205 0 0);</w:t>
      </w:r>
    </w:p>
    <w:p w14:paraId="35E656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--muted: oklch(0.97 0 0);</w:t>
      </w:r>
    </w:p>
    <w:p w14:paraId="251C92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--muted-foreground: oklch(0.556 0 0);</w:t>
      </w:r>
    </w:p>
    <w:p w14:paraId="782296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--accent: oklch(0.97 0 0);</w:t>
      </w:r>
    </w:p>
    <w:p w14:paraId="5571FA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--accent-foreground: oklch(0.205 0 0);</w:t>
      </w:r>
    </w:p>
    <w:p w14:paraId="72A35B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--destructive: oklch(0.577 0.245 27.325);</w:t>
      </w:r>
    </w:p>
    <w:p w14:paraId="79A10F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--border: oklch(0.922 0 0);</w:t>
      </w:r>
    </w:p>
    <w:p w14:paraId="79D9D2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--input: oklch(0.922 0 0);</w:t>
      </w:r>
    </w:p>
    <w:p w14:paraId="318833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--ring: oklch(0.708 0 0);</w:t>
      </w:r>
    </w:p>
    <w:p w14:paraId="01FD9F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--chart-1: oklch(0.646 0.222 41.116);</w:t>
      </w:r>
    </w:p>
    <w:p w14:paraId="0CBC6F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--chart-2: oklch(0.6 0.118 184.704);</w:t>
      </w:r>
    </w:p>
    <w:p w14:paraId="203569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--chart-3: oklch(0.398 0.07 227.392);</w:t>
      </w:r>
    </w:p>
    <w:p w14:paraId="60BF5B2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--chart-4: oklch(0.828 0.189 84.429);</w:t>
      </w:r>
    </w:p>
    <w:p w14:paraId="6ACC62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--chart-5: oklch(0.769 0.188 70.08);</w:t>
      </w:r>
    </w:p>
    <w:p w14:paraId="39824C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--sidebar: oklch(0.985 0 0);</w:t>
      </w:r>
    </w:p>
    <w:p w14:paraId="2AED6F2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--sidebar-foreground: oklch(0.145 0 0);</w:t>
      </w:r>
    </w:p>
    <w:p w14:paraId="00B8E5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--sidebar-primary: oklch(0.205 0 0);</w:t>
      </w:r>
    </w:p>
    <w:p w14:paraId="1CA93B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--sidebar-primary-foreground: oklch(0.985 0 0);</w:t>
      </w:r>
    </w:p>
    <w:p w14:paraId="203F6A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--sidebar-accent: oklch(0.97 0 0);</w:t>
      </w:r>
    </w:p>
    <w:p w14:paraId="000F50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--sidebar-accent-foreground: oklch(0.205 0 0);</w:t>
      </w:r>
    </w:p>
    <w:p w14:paraId="46BE59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--sidebar-border: oklch(0.922 0 0);</w:t>
      </w:r>
    </w:p>
    <w:p w14:paraId="5EE701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--sidebar-ring: oklch(0.708 0 0);</w:t>
      </w:r>
    </w:p>
    <w:p w14:paraId="4ED24D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0F9BD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.dark {</w:t>
      </w:r>
    </w:p>
    <w:p w14:paraId="79305C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--background: oklch(0.145 0 0);</w:t>
      </w:r>
    </w:p>
    <w:p w14:paraId="637439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--foreground: oklch(0.985 0 0);</w:t>
      </w:r>
    </w:p>
    <w:p w14:paraId="5C5EFE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--card: oklch(0.205 0 0);</w:t>
      </w:r>
    </w:p>
    <w:p w14:paraId="0B2EE0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--card-foreground: oklch(0.985 0 0);</w:t>
      </w:r>
    </w:p>
    <w:p w14:paraId="746B77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--popover: oklch(0.205 0 0);</w:t>
      </w:r>
    </w:p>
    <w:p w14:paraId="686A84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--popover-foreground: oklch(0.985 0 0);</w:t>
      </w:r>
    </w:p>
    <w:p w14:paraId="24BE2A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--primary: oklch(0.922 0 0);</w:t>
      </w:r>
    </w:p>
    <w:p w14:paraId="0B77F3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--primary-foreground: oklch(0.205 0 0);</w:t>
      </w:r>
    </w:p>
    <w:p w14:paraId="675029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--secondary: oklch(0.269 0 0);</w:t>
      </w:r>
    </w:p>
    <w:p w14:paraId="4459C3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--secondary-foreground: oklch(0.985 0 0);</w:t>
      </w:r>
    </w:p>
    <w:p w14:paraId="39C169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--muted: oklch(0.269 0 0);</w:t>
      </w:r>
    </w:p>
    <w:p w14:paraId="19C453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--muted-foreground: oklch(0.708 0 0);</w:t>
      </w:r>
    </w:p>
    <w:p w14:paraId="0B6BE0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--accent: oklch(0.269 0 0);</w:t>
      </w:r>
    </w:p>
    <w:p w14:paraId="0E80E1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--accent-foreground: oklch(0.985 0 0);</w:t>
      </w:r>
    </w:p>
    <w:p w14:paraId="01CADE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--destructive: oklch(0.704 0.191 22.216);</w:t>
      </w:r>
    </w:p>
    <w:p w14:paraId="194E43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--border: oklch(1 0 0 / 10%);</w:t>
      </w:r>
    </w:p>
    <w:p w14:paraId="0A4E64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--input: oklch(1 0 0 / 15%);</w:t>
      </w:r>
    </w:p>
    <w:p w14:paraId="73D11D33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--ring: oklch(0.556 0 0);</w:t>
      </w:r>
    </w:p>
    <w:p w14:paraId="423DB3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--chart-1: oklch(0.488 0.243 264.376);</w:t>
      </w:r>
    </w:p>
    <w:p w14:paraId="4DF283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--chart-2: oklch(0.696 0.17 162.48);</w:t>
      </w:r>
    </w:p>
    <w:p w14:paraId="4D9EC6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--chart-3: oklch(0.769 0.188 70.08);</w:t>
      </w:r>
    </w:p>
    <w:p w14:paraId="4EE6E1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--chart-4: oklch(0.627 0.265 303.9);</w:t>
      </w:r>
    </w:p>
    <w:p w14:paraId="5C1344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--chart-5: oklch(0.645 0.246 16.439);</w:t>
      </w:r>
    </w:p>
    <w:p w14:paraId="343A36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--sidebar: oklch(0.205 0 0);</w:t>
      </w:r>
    </w:p>
    <w:p w14:paraId="269BC0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--sidebar-foreground: oklch(0.985 0 0);</w:t>
      </w:r>
    </w:p>
    <w:p w14:paraId="0B7DDC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--sidebar-primary: oklch(0.488 0.243 264.376);</w:t>
      </w:r>
    </w:p>
    <w:p w14:paraId="283D60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--sidebar-primary-foreground: oklch(0.985 0 0);</w:t>
      </w:r>
    </w:p>
    <w:p w14:paraId="522CF8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--sidebar-accent: oklch(0.269 0 0);</w:t>
      </w:r>
    </w:p>
    <w:p w14:paraId="53A0AC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--sidebar-accent-foreground: oklch(0.985 0 0);</w:t>
      </w:r>
    </w:p>
    <w:p w14:paraId="11C3D2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--sidebar-border: oklch(1 0 0 / 10%);</w:t>
      </w:r>
    </w:p>
    <w:p w14:paraId="4D76E0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--sidebar-ring: oklch(0.556 0 0);</w:t>
      </w:r>
    </w:p>
    <w:p w14:paraId="12357B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516C20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@layer base {</w:t>
      </w:r>
    </w:p>
    <w:p w14:paraId="1C512A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* {</w:t>
      </w:r>
    </w:p>
    <w:p w14:paraId="7807E4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@apply border-border outline-ring/50;</w:t>
      </w:r>
    </w:p>
    <w:p w14:paraId="5BA249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DD630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body {</w:t>
      </w:r>
    </w:p>
    <w:p w14:paraId="2385A7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@apply overflow-x-hidden bg-background text-foreground;</w:t>
      </w:r>
    </w:p>
    <w:p w14:paraId="66F190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6ADB41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08293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client";</w:t>
      </w:r>
    </w:p>
    <w:p w14:paraId="782282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4D53B3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useCallback,</w:t>
      </w:r>
    </w:p>
    <w:p w14:paraId="4D3A99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useEffect,</w:t>
      </w:r>
    </w:p>
    <w:p w14:paraId="1B7B20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useMemo,</w:t>
      </w:r>
    </w:p>
    <w:p w14:paraId="44AEB0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useRef,</w:t>
      </w:r>
    </w:p>
    <w:p w14:paraId="46A175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useState,</w:t>
      </w:r>
    </w:p>
    <w:p w14:paraId="103F2A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"react";</w:t>
      </w:r>
    </w:p>
    <w:p w14:paraId="33304A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rwkvCredentialsForApiBody } from "@/lib/storage/rwkv-client-settings";</w:t>
      </w:r>
    </w:p>
    <w:p w14:paraId="19F584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RwkvProductionUpstreamSettings } from "@/components/RwkvProductionUpstr</w:t>
      </w:r>
    </w:p>
    <w:p w14:paraId="088955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eamSettings";</w:t>
      </w:r>
    </w:p>
    <w:p w14:paraId="6FDEA9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ParagraphView {</w:t>
      </w:r>
    </w:p>
    <w:p w14:paraId="229894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paragraphIndex: number;</w:t>
      </w:r>
    </w:p>
    <w:p w14:paraId="37C9BD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plan?: Record&lt;string, unknown&gt;;</w:t>
      </w:r>
    </w:p>
    <w:p w14:paraId="646E8D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content?: string;</w:t>
      </w:r>
    </w:p>
    <w:p w14:paraId="575443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summary?: string;</w:t>
      </w:r>
    </w:p>
    <w:p w14:paraId="3A0244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rawText?: string;</w:t>
      </w:r>
    </w:p>
    <w:p w14:paraId="29C720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error?: string;</w:t>
      </w:r>
    </w:p>
    <w:p w14:paraId="226FC0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streamingBuffer?: string;</w:t>
      </w:r>
    </w:p>
    <w:p w14:paraId="3A7178D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streamingLength?: number;</w:t>
      </w:r>
    </w:p>
    <w:p w14:paraId="423F97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4EF7E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ChapterView {</w:t>
      </w:r>
    </w:p>
    <w:p w14:paraId="3B3C62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chapterIndex: number;</w:t>
      </w:r>
    </w:p>
    <w:p w14:paraId="5EC257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chapterTitle: string;</w:t>
      </w:r>
    </w:p>
    <w:p w14:paraId="333FB9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paragraphPlan?: Record&lt;string, unknown&gt;;</w:t>
      </w:r>
    </w:p>
    <w:p w14:paraId="727C0F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699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paragraphs: ParagraphView[];</w:t>
      </w:r>
    </w:p>
    <w:p w14:paraId="34D550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chapterContent?: string;</w:t>
      </w:r>
    </w:p>
    <w:p w14:paraId="0F3AB8AA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planRawText?: string;</w:t>
      </w:r>
    </w:p>
    <w:p w14:paraId="696BE1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error?: string;</w:t>
      </w:r>
    </w:p>
    <w:p w14:paraId="5E3658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streamingBuffer?: string;</w:t>
      </w:r>
    </w:p>
    <w:p w14:paraId="42297C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2C422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NovelView {</w:t>
      </w:r>
    </w:p>
    <w:p w14:paraId="4D0933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novelIndex: number;</w:t>
      </w:r>
    </w:p>
    <w:p w14:paraId="1FB0EA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world?: Record&lt;string, unknown&gt;;</w:t>
      </w:r>
    </w:p>
    <w:p w14:paraId="0D2B34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worldRawText?: string;</w:t>
      </w:r>
    </w:p>
    <w:p w14:paraId="6440D0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chapters: ChapterView[];</w:t>
      </w:r>
    </w:p>
    <w:p w14:paraId="203BCA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fullNovelContent?: string;</w:t>
      </w:r>
    </w:p>
    <w:p w14:paraId="5A2F8E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error?: string;</w:t>
      </w:r>
    </w:p>
    <w:p w14:paraId="5D435F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streamingBuffer?: string;</w:t>
      </w:r>
    </w:p>
    <w:p w14:paraId="389158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50CEB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RunState {</w:t>
      </w:r>
    </w:p>
    <w:p w14:paraId="780AA2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runId: string;</w:t>
      </w:r>
    </w:p>
    <w:p w14:paraId="649EA6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status: string;</w:t>
      </w:r>
    </w:p>
    <w:p w14:paraId="4146B4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stage: string;</w:t>
      </w:r>
    </w:p>
    <w:p w14:paraId="65AEAD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novels: NovelView[];</w:t>
      </w:r>
    </w:p>
    <w:p w14:paraId="4BD45B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progress: Record&lt;string, { done: number; total: number }&gt;;</w:t>
      </w:r>
    </w:p>
    <w:p w14:paraId="758C65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finalError?: string;</w:t>
      </w:r>
    </w:p>
    <w:p w14:paraId="4403A2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96BA5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SseEvent {</w:t>
      </w:r>
    </w:p>
    <w:p w14:paraId="38AAF1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type: string;</w:t>
      </w:r>
    </w:p>
    <w:p w14:paraId="14D3F8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runId: string;</w:t>
      </w:r>
    </w:p>
    <w:p w14:paraId="49DD22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payload?: Record&lt;string, unknown&gt;;</w:t>
      </w:r>
    </w:p>
    <w:p w14:paraId="233388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ts: number;</w:t>
      </w:r>
    </w:p>
    <w:p w14:paraId="07E170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B58D9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findNovel(novels: NovelView[], idx: number): NovelView | undefined {</w:t>
      </w:r>
    </w:p>
    <w:p w14:paraId="4CC48A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novels.find((n) =&gt; n.novelIndex === idx);</w:t>
      </w:r>
    </w:p>
    <w:p w14:paraId="016236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03F0D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findChapter(</w:t>
      </w:r>
    </w:p>
    <w:p w14:paraId="7D4796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novel: NovelView | undefined,</w:t>
      </w:r>
    </w:p>
    <w:p w14:paraId="05B836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idx: number,</w:t>
      </w:r>
    </w:p>
    <w:p w14:paraId="63EC76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): ChapterView | undefined {</w:t>
      </w:r>
    </w:p>
    <w:p w14:paraId="53FBBF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novel?.chapters.find((c) =&gt; c.chapterIndex === idx);</w:t>
      </w:r>
    </w:p>
    <w:p w14:paraId="705CEF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4175D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findParagraph(</w:t>
      </w:r>
    </w:p>
    <w:p w14:paraId="7D5C4B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chapter: ChapterView | undefined,</w:t>
      </w:r>
    </w:p>
    <w:p w14:paraId="7916EF2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idx: number,</w:t>
      </w:r>
    </w:p>
    <w:p w14:paraId="18D858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): ParagraphView | undefined {</w:t>
      </w:r>
    </w:p>
    <w:p w14:paraId="7CACF2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chapter?.paragraphs.find((p) =&gt; p.paragraphIndex === idx);</w:t>
      </w:r>
    </w:p>
    <w:p w14:paraId="4E622D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CBD0B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function NovelRunsPage() {</w:t>
      </w:r>
    </w:p>
    <w:p w14:paraId="74E4FF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[userIdea, setUserIdea] = useState(</w:t>
      </w:r>
    </w:p>
    <w:p w14:paraId="4EA3C0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</w:t>
      </w:r>
      <w:r>
        <w:rPr>
          <w:rFonts w:ascii="Songti SC" w:hAnsi="Songti SC" w:eastAsia="Songti SC" w:cs="Songti SC"/>
          <w:color w:val="000000"/>
          <w:sz w:val="18"/>
          <w:szCs w:val="18"/>
        </w:rPr>
        <w:t>都市修真：主角是外卖骑手，意外得到能短时间观察人物运势的能力。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6C9950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72EACA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[novelCount, setNovelCount] = useState(2);</w:t>
      </w:r>
    </w:p>
    <w:p w14:paraId="08F07FD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[chapterCount, setChapterCount] = useState(2);</w:t>
      </w:r>
    </w:p>
    <w:p w14:paraId="5AC9B6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[paragraphCount, setParagraphCount] = useState(3);</w:t>
      </w:r>
    </w:p>
    <w:p w14:paraId="58355D8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[batchSize, setBatchSize] = useState(6);</w:t>
      </w:r>
    </w:p>
    <w:p w14:paraId="5C21B1FD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[stylePreference, setStylePreference] = useState(</w:t>
      </w:r>
    </w:p>
    <w:p w14:paraId="1873ED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</w:t>
      </w:r>
      <w:r>
        <w:rPr>
          <w:rFonts w:ascii="Songti SC" w:hAnsi="Songti SC" w:eastAsia="Songti SC" w:cs="Songti SC"/>
          <w:color w:val="000000"/>
          <w:sz w:val="18"/>
          <w:szCs w:val="18"/>
        </w:rPr>
        <w:t>自然、有画面感，连续性强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0F781A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5B12A6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[genrePreference, setGenrePreference] = useState("</w:t>
      </w:r>
      <w:r>
        <w:rPr>
          <w:rFonts w:ascii="Songti SC" w:hAnsi="Songti SC" w:eastAsia="Songti SC" w:cs="Songti SC"/>
          <w:color w:val="000000"/>
          <w:sz w:val="18"/>
          <w:szCs w:val="18"/>
        </w:rPr>
        <w:t>都市玄幻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");</w:t>
      </w:r>
    </w:p>
    <w:p w14:paraId="3A110C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[runState, setRunState] = useState&lt;RunState | null&gt;(null);</w:t>
      </w:r>
    </w:p>
    <w:p w14:paraId="501B77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[starting, setStarting] = useState(false);</w:t>
      </w:r>
    </w:p>
    <w:p w14:paraId="14F189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[retrying, setRetrying] = useState&lt;string | null&gt;(null);</w:t>
      </w:r>
    </w:p>
    <w:p w14:paraId="0860F5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esRef = useRef&lt;EventSource | null&gt;(null);</w:t>
      </w:r>
    </w:p>
    <w:p w14:paraId="0B4D85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applyEvent = useCallback((event: SseEvent) =&gt; {</w:t>
      </w:r>
    </w:p>
    <w:p w14:paraId="6F680E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setRunState((prev) =&gt; {</w:t>
      </w:r>
    </w:p>
    <w:p w14:paraId="3C117CD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base: RunState = prev ?? {</w:t>
      </w:r>
    </w:p>
    <w:p w14:paraId="339474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runId: event.runId,</w:t>
      </w:r>
    </w:p>
    <w:p w14:paraId="7F224B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status: "running",</w:t>
      </w:r>
    </w:p>
    <w:p w14:paraId="1EDB75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stage: "world",</w:t>
      </w:r>
    </w:p>
    <w:p w14:paraId="2B8E4C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novels: [],</w:t>
      </w:r>
    </w:p>
    <w:p w14:paraId="5DC0DA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progress: {},</w:t>
      </w:r>
    </w:p>
    <w:p w14:paraId="41D5C2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};</w:t>
      </w:r>
    </w:p>
    <w:p w14:paraId="72E0A5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next: RunState = {</w:t>
      </w:r>
    </w:p>
    <w:p w14:paraId="22957A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...base,</w:t>
      </w:r>
    </w:p>
    <w:p w14:paraId="4B430D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progress: { ...base.progress },</w:t>
      </w:r>
    </w:p>
    <w:p w14:paraId="3487CC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novels: base.novels.map((n) =&gt; ({</w:t>
      </w:r>
    </w:p>
    <w:p w14:paraId="677B25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...n,</w:t>
      </w:r>
    </w:p>
    <w:p w14:paraId="718135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chapters: n.chapters.map((c) =&gt; ({</w:t>
      </w:r>
    </w:p>
    <w:p w14:paraId="4E65A6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...c,</w:t>
      </w:r>
    </w:p>
    <w:p w14:paraId="1B500B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paragraphs: c.paragraphs.map((p) =&gt; ({ ...p })),</w:t>
      </w:r>
    </w:p>
    <w:p w14:paraId="78A9BA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})),</w:t>
      </w:r>
    </w:p>
    <w:p w14:paraId="70DC59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})),</w:t>
      </w:r>
    </w:p>
    <w:p w14:paraId="5A148C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};</w:t>
      </w:r>
    </w:p>
    <w:p w14:paraId="10B43B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p = event.payload ?? {};</w:t>
      </w:r>
    </w:p>
    <w:p w14:paraId="01C0E0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switch (event.type) {</w:t>
      </w:r>
    </w:p>
    <w:p w14:paraId="64D53D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"run.snapshot": {</w:t>
      </w:r>
    </w:p>
    <w:p w14:paraId="6823D6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novels = (p.novels as NovelView[] | undefined) ?? [];</w:t>
      </w:r>
    </w:p>
    <w:p w14:paraId="514A01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next.status = (p.status as string) ?? next.status;</w:t>
      </w:r>
    </w:p>
    <w:p w14:paraId="42A6AC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next.stage = (p.stage as string) ?? next.stage;</w:t>
      </w:r>
    </w:p>
    <w:p w14:paraId="755818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next.novels = novels.map((n) =&gt; ({</w:t>
      </w:r>
    </w:p>
    <w:p w14:paraId="1BB46C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novelIndex: n.novelIndex,</w:t>
      </w:r>
    </w:p>
    <w:p w14:paraId="33BE2E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world: n.world,</w:t>
      </w:r>
    </w:p>
    <w:p w14:paraId="072F00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worldRawText: n.worldRawText,</w:t>
      </w:r>
    </w:p>
    <w:p w14:paraId="26EE38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error: n.error,</w:t>
      </w:r>
    </w:p>
    <w:p w14:paraId="2B98DA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fullNovelContent: n.fullNovelContent,</w:t>
      </w:r>
    </w:p>
    <w:p w14:paraId="5E39CDD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chapters: (n.chapters ?? []).map((c) =&gt; ({</w:t>
      </w:r>
    </w:p>
    <w:p w14:paraId="6E581D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chapterIndex: c.chapterIndex,</w:t>
      </w:r>
    </w:p>
    <w:p w14:paraId="5BF71C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chapterTitle: c.chapterTitle,</w:t>
      </w:r>
    </w:p>
    <w:p w14:paraId="371D63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paragraphPlan: c.paragraphPlan,</w:t>
      </w:r>
    </w:p>
    <w:p w14:paraId="490A61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planRawText: c.planRawText,</w:t>
      </w:r>
    </w:p>
    <w:p w14:paraId="1E776E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chapterContent: c.chapterContent,</w:t>
      </w:r>
    </w:p>
    <w:p w14:paraId="0A8D91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error: c.error,</w:t>
      </w:r>
    </w:p>
    <w:p w14:paraId="605CF4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paragraphs: (c.paragraphs ?? []).map((pp) =&gt; ({</w:t>
      </w:r>
    </w:p>
    <w:p w14:paraId="7AF001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799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paragraphIndex: pp.paragraphIndex,</w:t>
      </w:r>
    </w:p>
    <w:p w14:paraId="1DDEC5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plan: pp.plan,</w:t>
      </w:r>
    </w:p>
    <w:p w14:paraId="5F8D5A1D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content: pp.content,</w:t>
      </w:r>
    </w:p>
    <w:p w14:paraId="089ECE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summary: pp.summary,</w:t>
      </w:r>
    </w:p>
    <w:p w14:paraId="424795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rawText: pp.rawText,</w:t>
      </w:r>
    </w:p>
    <w:p w14:paraId="7C3932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error: pp.error,</w:t>
      </w:r>
    </w:p>
    <w:p w14:paraId="598989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})),</w:t>
      </w:r>
    </w:p>
    <w:p w14:paraId="5E5904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})),</w:t>
      </w:r>
    </w:p>
    <w:p w14:paraId="5F4636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}));</w:t>
      </w:r>
    </w:p>
    <w:p w14:paraId="3C6F35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0B3D77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34BAA4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"run.created": {</w:t>
      </w:r>
    </w:p>
    <w:p w14:paraId="636538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next.status = "running";</w:t>
      </w:r>
    </w:p>
    <w:p w14:paraId="0844A5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55EE92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252F9D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"stage.started": {</w:t>
      </w:r>
    </w:p>
    <w:p w14:paraId="200019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next.stage = (p.stage as string) ?? next.stage;</w:t>
      </w:r>
    </w:p>
    <w:p w14:paraId="5914E0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5233D1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7586A7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"progress.updated": {</w:t>
      </w:r>
    </w:p>
    <w:p w14:paraId="290E80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stage = (p.stage as string) ?? next.stage;</w:t>
      </w:r>
    </w:p>
    <w:p w14:paraId="7CAC63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next.progress[stage] = {</w:t>
      </w:r>
    </w:p>
    <w:p w14:paraId="5A3235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done: Number(p.done) || 0,</w:t>
      </w:r>
    </w:p>
    <w:p w14:paraId="688D5D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total: Number(p.total) || 0,</w:t>
      </w:r>
    </w:p>
    <w:p w14:paraId="4A4500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};</w:t>
      </w:r>
    </w:p>
    <w:p w14:paraId="337F52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1272D6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02051B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"llm.chunk": {</w:t>
      </w:r>
    </w:p>
    <w:p w14:paraId="1C430B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stage = p.stage as string;</w:t>
      </w:r>
    </w:p>
    <w:p w14:paraId="7F9819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novelIndex = Number(p.novelIndex);</w:t>
      </w:r>
    </w:p>
    <w:p w14:paraId="3C40D5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chapterIndex =</w:t>
      </w:r>
    </w:p>
    <w:p w14:paraId="20B7A8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p.chapterIndex !== undefined ? Number(p.chapterIndex) : undefined;</w:t>
      </w:r>
    </w:p>
    <w:p w14:paraId="54CE67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paragraphIndex =</w:t>
      </w:r>
    </w:p>
    <w:p w14:paraId="5E3514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p.paragraphIndex !== undefined</w:t>
      </w:r>
    </w:p>
    <w:p w14:paraId="427C2E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? Number(p.paragraphIndex)</w:t>
      </w:r>
    </w:p>
    <w:p w14:paraId="7FAFAA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: undefined;</w:t>
      </w:r>
    </w:p>
    <w:p w14:paraId="48D9F5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bufferLength = Number(p.bufferLength) || 0;</w:t>
      </w:r>
    </w:p>
    <w:p w14:paraId="7B49A3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delta = String(p.delta ?? "");</w:t>
      </w:r>
    </w:p>
    <w:p w14:paraId="16572A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let novel = findNovel(next.novels, novelIndex);</w:t>
      </w:r>
    </w:p>
    <w:p w14:paraId="762671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(!novel) {</w:t>
      </w:r>
    </w:p>
    <w:p w14:paraId="2FC758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 = { novelIndex, chapters: [] };</w:t>
      </w:r>
    </w:p>
    <w:p w14:paraId="2DF2D5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next.novels.push(novel);</w:t>
      </w:r>
    </w:p>
    <w:p w14:paraId="1B4EFF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7CDE39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(stage === "world") {</w:t>
      </w:r>
    </w:p>
    <w:p w14:paraId="6AA1F0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novel.streamingBuffer = (novel.streamingBuffer ?? "") + delta;</w:t>
      </w:r>
    </w:p>
    <w:p w14:paraId="2CAA376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break;</w:t>
      </w:r>
    </w:p>
    <w:p w14:paraId="2E6617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07A55D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(chapterIndex === undefined) break;</w:t>
      </w:r>
    </w:p>
    <w:p w14:paraId="46EA4A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let chapter = findChapter(novel, chapterIndex);</w:t>
      </w:r>
    </w:p>
    <w:p w14:paraId="242666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(!chapter) {</w:t>
      </w:r>
    </w:p>
    <w:p w14:paraId="484E82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chapter = {</w:t>
      </w:r>
    </w:p>
    <w:p w14:paraId="27BF7C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chapterIndex,</w:t>
      </w:r>
    </w:p>
    <w:p w14:paraId="3D3E66E9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chapterTitle: `</w:t>
      </w:r>
      <w:r>
        <w:rPr>
          <w:rFonts w:ascii="Songti SC" w:hAnsi="Songti SC" w:eastAsia="Songti SC" w:cs="Songti SC"/>
          <w:color w:val="000000"/>
          <w:sz w:val="18"/>
          <w:szCs w:val="18"/>
        </w:rPr>
        <w:t>第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${chapterIndex}</w:t>
      </w:r>
      <w:r>
        <w:rPr>
          <w:rFonts w:ascii="Songti SC" w:hAnsi="Songti SC" w:eastAsia="Songti SC" w:cs="Songti SC"/>
          <w:color w:val="000000"/>
          <w:sz w:val="18"/>
          <w:szCs w:val="18"/>
        </w:rPr>
        <w:t>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`,</w:t>
      </w:r>
    </w:p>
    <w:p w14:paraId="35BA7D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paragraphs: [],</w:t>
      </w:r>
    </w:p>
    <w:p w14:paraId="38C686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};</w:t>
      </w:r>
    </w:p>
    <w:p w14:paraId="4FC668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novel.chapters.push(chapter);</w:t>
      </w:r>
    </w:p>
    <w:p w14:paraId="159929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421DF9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(stage === "chapterPlan") {</w:t>
      </w:r>
    </w:p>
    <w:p w14:paraId="70D9E41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chapter.streamingBuffer = (chapter.streamingBuffer ?? "") + delta;</w:t>
      </w:r>
    </w:p>
    <w:p w14:paraId="10579F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break;</w:t>
      </w:r>
    </w:p>
    <w:p w14:paraId="55EC79D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438EE1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(stage === "paragraph" &amp;&amp; paragraphIndex !== undefined) {</w:t>
      </w:r>
    </w:p>
    <w:p w14:paraId="79847D7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let paragraph = findParagraph(chapter, paragraphIndex);</w:t>
      </w:r>
    </w:p>
    <w:p w14:paraId="12E314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if (!paragraph) {</w:t>
      </w:r>
    </w:p>
    <w:p w14:paraId="4D4C6B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paragraph = { paragraphIndex };</w:t>
      </w:r>
    </w:p>
    <w:p w14:paraId="22558F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chapter.paragraphs.push(paragraph);</w:t>
      </w:r>
    </w:p>
    <w:p w14:paraId="3550DC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}</w:t>
      </w:r>
    </w:p>
    <w:p w14:paraId="7B08DC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paragraph.streamingBuffer =</w:t>
      </w:r>
    </w:p>
    <w:p w14:paraId="7D6EC3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(paragraph.streamingBuffer ?? "") + delta;</w:t>
      </w:r>
    </w:p>
    <w:p w14:paraId="6CFC478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paragraph.streamingLength = bufferLength;</w:t>
      </w:r>
    </w:p>
    <w:p w14:paraId="24245A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16AABD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5CC552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210314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"item.completed": {</w:t>
      </w:r>
    </w:p>
    <w:p w14:paraId="6AA83A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stage = p.stage as string;</w:t>
      </w:r>
    </w:p>
    <w:p w14:paraId="194FDB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novelIndex = Number(p.novelIndex);</w:t>
      </w:r>
    </w:p>
    <w:p w14:paraId="3955CF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novel = findNovel(next.novels, novelIndex);</w:t>
      </w:r>
    </w:p>
    <w:p w14:paraId="3B7C1C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(!novel) break;</w:t>
      </w:r>
    </w:p>
    <w:p w14:paraId="3C4C33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(stage === "world") {</w:t>
      </w:r>
    </w:p>
    <w:p w14:paraId="457B97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novel.streamingBuffer = undefined;</w:t>
      </w:r>
    </w:p>
    <w:p w14:paraId="00E93F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 else if (stage === "chapterPlan") {</w:t>
      </w:r>
    </w:p>
    <w:p w14:paraId="0FDBF7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const chapter = findChapter(novel, Number(p.chapterIndex));</w:t>
      </w:r>
    </w:p>
    <w:p w14:paraId="5415F8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if (chapter) chapter.streamingBuffer = undefined;</w:t>
      </w:r>
    </w:p>
    <w:p w14:paraId="105307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 else if (stage === "paragraph") {</w:t>
      </w:r>
    </w:p>
    <w:p w14:paraId="5CDA69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const chapter = findChapter(novel, Number(p.chapterIndex));</w:t>
      </w:r>
    </w:p>
    <w:p w14:paraId="5C1018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const paragraph = findParagraph(chapter, Number(p.paragraphIndex));</w:t>
      </w:r>
    </w:p>
    <w:p w14:paraId="0B628D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if (paragraph) {</w:t>
      </w:r>
    </w:p>
    <w:p w14:paraId="120579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paragraph.streamingBuffer = undefined;</w:t>
      </w:r>
    </w:p>
    <w:p w14:paraId="6B494D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}</w:t>
      </w:r>
    </w:p>
    <w:p w14:paraId="2F63A7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0383FA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3A4315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14F6CB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"item.failed": {</w:t>
      </w:r>
    </w:p>
    <w:p w14:paraId="09A740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stage = p.stage as string;</w:t>
      </w:r>
    </w:p>
    <w:p w14:paraId="7A23B6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novel = findNovel(next.novels, Number(p.novelIndex));</w:t>
      </w:r>
    </w:p>
    <w:p w14:paraId="6CF839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(!novel) break;</w:t>
      </w:r>
    </w:p>
    <w:p w14:paraId="0E69C1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if (stage === "world") {</w:t>
      </w:r>
    </w:p>
    <w:p w14:paraId="4EEF80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novel.error = String(p.error ?? "world_failed");</w:t>
      </w:r>
    </w:p>
    <w:p w14:paraId="1CBF46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 else if (stage === "chapterPlan") {</w:t>
      </w:r>
    </w:p>
    <w:p w14:paraId="67CCF8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const chapter = findChapter(novel, Number(p.chapterIndex));</w:t>
      </w:r>
    </w:p>
    <w:p w14:paraId="15A08F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899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if (chapter) chapter.error = String(p.error ?? "chapter_failed");</w:t>
      </w:r>
    </w:p>
    <w:p w14:paraId="1BEC27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 else if (stage === "paragraph") {</w:t>
      </w:r>
    </w:p>
    <w:p w14:paraId="0BB2AAF5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const chapter = findChapter(novel, Number(p.chapterIndex));</w:t>
      </w:r>
    </w:p>
    <w:p w14:paraId="7944AB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const paragraph = findParagraph(chapter, Number(p.paragraphIndex));</w:t>
      </w:r>
    </w:p>
    <w:p w14:paraId="62B595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if (paragraph) paragraph.error = String(p.error ?? "paragraph_failed</w:t>
      </w:r>
    </w:p>
    <w:p w14:paraId="7EF4E4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");</w:t>
      </w:r>
    </w:p>
    <w:p w14:paraId="681DAD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</w:t>
      </w:r>
    </w:p>
    <w:p w14:paraId="61BE70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1FC12F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442265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"run.completed": {</w:t>
      </w:r>
    </w:p>
    <w:p w14:paraId="3E2A91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next.status = "completed";</w:t>
      </w:r>
    </w:p>
    <w:p w14:paraId="62D791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433A03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30BA23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case "run.failed": {</w:t>
      </w:r>
    </w:p>
    <w:p w14:paraId="7EB463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next.status = "failed";</w:t>
      </w:r>
    </w:p>
    <w:p w14:paraId="5C554D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next.finalError = String(p.error ?? "");</w:t>
      </w:r>
    </w:p>
    <w:p w14:paraId="20DA90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break;</w:t>
      </w:r>
    </w:p>
    <w:p w14:paraId="6332F5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792570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0132D7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return next;</w:t>
      </w:r>
    </w:p>
    <w:p w14:paraId="7E4795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03C8BC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 []);</w:t>
      </w:r>
    </w:p>
    <w:p w14:paraId="1B69C5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startRun = useCallback(async () =&gt; {</w:t>
      </w:r>
    </w:p>
    <w:p w14:paraId="319C4B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setStarting(true);</w:t>
      </w:r>
    </w:p>
    <w:p w14:paraId="75CEF7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try {</w:t>
      </w:r>
    </w:p>
    <w:p w14:paraId="5A92B5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esRef.current?.close();</w:t>
      </w:r>
    </w:p>
    <w:p w14:paraId="5FC848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esRef.current = null;</w:t>
      </w:r>
    </w:p>
    <w:p w14:paraId="6D05ED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res = await fetch("/api/novel-runs", {</w:t>
      </w:r>
    </w:p>
    <w:p w14:paraId="49B229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method: "POST",</w:t>
      </w:r>
    </w:p>
    <w:p w14:paraId="7CBE78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headers: { "Content-Type": "application/json" },</w:t>
      </w:r>
    </w:p>
    <w:p w14:paraId="316BF3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body: JSON.stringify({</w:t>
      </w:r>
    </w:p>
    <w:p w14:paraId="5FF467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...rwkvCredentialsForApiBody(),</w:t>
      </w:r>
    </w:p>
    <w:p w14:paraId="2D9A04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userIdea,</w:t>
      </w:r>
    </w:p>
    <w:p w14:paraId="38EF5C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novelCount,</w:t>
      </w:r>
    </w:p>
    <w:p w14:paraId="4C602B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chapterCount,</w:t>
      </w:r>
    </w:p>
    <w:p w14:paraId="037C7E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paragraphCount,</w:t>
      </w:r>
    </w:p>
    <w:p w14:paraId="76DAF08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batchSize,</w:t>
      </w:r>
    </w:p>
    <w:p w14:paraId="504DBA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stylePreference,</w:t>
      </w:r>
    </w:p>
    <w:p w14:paraId="1438B88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genrePreference,</w:t>
      </w:r>
    </w:p>
    <w:p w14:paraId="542583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}),</w:t>
      </w:r>
    </w:p>
    <w:p w14:paraId="376561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});</w:t>
      </w:r>
    </w:p>
    <w:p w14:paraId="332D62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data = (await res.json()) as { runId?: string; error?: string };</w:t>
      </w:r>
    </w:p>
    <w:p w14:paraId="3C1DBF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if (!data.runId) {</w:t>
      </w:r>
    </w:p>
    <w:p w14:paraId="20E0A6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alert(`</w:t>
      </w:r>
      <w:r>
        <w:rPr>
          <w:rFonts w:ascii="Songti SC" w:hAnsi="Songti SC" w:eastAsia="Songti SC" w:cs="Songti SC"/>
          <w:color w:val="000000"/>
          <w:sz w:val="18"/>
          <w:szCs w:val="18"/>
        </w:rPr>
        <w:t>创建失败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: ${data.error ?? res.statusText}`);</w:t>
      </w:r>
    </w:p>
    <w:p w14:paraId="281282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return;</w:t>
      </w:r>
    </w:p>
    <w:p w14:paraId="18EC7D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5ACAF9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setRunState({</w:t>
      </w:r>
    </w:p>
    <w:p w14:paraId="2A03F6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runId: data.runId,</w:t>
      </w:r>
    </w:p>
    <w:p w14:paraId="4CA73A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status: "running",</w:t>
      </w:r>
    </w:p>
    <w:p w14:paraId="79C88D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stage: "world",</w:t>
      </w:r>
    </w:p>
    <w:p w14:paraId="7E49F4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novels: Array.from({ length: novelCount }, (_, i) =&gt; ({</w:t>
      </w:r>
    </w:p>
    <w:p w14:paraId="61508E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novelIndex: i,</w:t>
      </w:r>
    </w:p>
    <w:p w14:paraId="3408B300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chapters: [],</w:t>
      </w:r>
    </w:p>
    <w:p w14:paraId="6DDEA3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})),</w:t>
      </w:r>
    </w:p>
    <w:p w14:paraId="3DCEBE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progress: {},</w:t>
      </w:r>
    </w:p>
    <w:p w14:paraId="0F5ABB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});</w:t>
      </w:r>
    </w:p>
    <w:p w14:paraId="0B144F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es = new EventSource(`/api/novel-runs/${data.runId}/events`);</w:t>
      </w:r>
    </w:p>
    <w:p w14:paraId="6046CD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esRef.current = es;</w:t>
      </w:r>
    </w:p>
    <w:p w14:paraId="4714D5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handle = (e: MessageEvent) =&gt; {</w:t>
      </w:r>
    </w:p>
    <w:p w14:paraId="16FAB1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try {</w:t>
      </w:r>
    </w:p>
    <w:p w14:paraId="35B351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const parsed = JSON.parse(e.data) as SseEvent;</w:t>
      </w:r>
    </w:p>
    <w:p w14:paraId="1083592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applyEvent(parsed);</w:t>
      </w:r>
    </w:p>
    <w:p w14:paraId="7E9E911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 catch {</w:t>
      </w:r>
    </w:p>
    <w:p w14:paraId="6670CF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// ignore</w:t>
      </w:r>
    </w:p>
    <w:p w14:paraId="7256B7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3D20DB7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};</w:t>
      </w:r>
    </w:p>
    <w:p w14:paraId="2F9B1E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for (const t of [</w:t>
      </w:r>
    </w:p>
    <w:p w14:paraId="24EF82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"run.created",</w:t>
      </w:r>
    </w:p>
    <w:p w14:paraId="2DEBFB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"run.snapshot",</w:t>
      </w:r>
    </w:p>
    <w:p w14:paraId="0C0351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"stage.started",</w:t>
      </w:r>
    </w:p>
    <w:p w14:paraId="500773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"llm.chunk",</w:t>
      </w:r>
    </w:p>
    <w:p w14:paraId="1753A0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"item.completed",</w:t>
      </w:r>
    </w:p>
    <w:p w14:paraId="5C1670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"item.failed",</w:t>
      </w:r>
    </w:p>
    <w:p w14:paraId="3D11E6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"progress.updated",</w:t>
      </w:r>
    </w:p>
    <w:p w14:paraId="394307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"run.completed",</w:t>
      </w:r>
    </w:p>
    <w:p w14:paraId="5374FC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"run.failed",</w:t>
      </w:r>
    </w:p>
    <w:p w14:paraId="08BEF6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]) {</w:t>
      </w:r>
    </w:p>
    <w:p w14:paraId="063F1A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es.addEventListener(t, handle as EventListener);</w:t>
      </w:r>
    </w:p>
    <w:p w14:paraId="6EF73D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4E8557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es.onerror = () =&gt; {</w:t>
      </w:r>
    </w:p>
    <w:p w14:paraId="335100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服务端关闭连接时也会触发</w:t>
      </w:r>
    </w:p>
    <w:p w14:paraId="30C9B7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};</w:t>
      </w:r>
    </w:p>
    <w:p w14:paraId="16EFD9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 finally {</w:t>
      </w:r>
    </w:p>
    <w:p w14:paraId="02E553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setStarting(false);</w:t>
      </w:r>
    </w:p>
    <w:p w14:paraId="131658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</w:t>
      </w:r>
    </w:p>
    <w:p w14:paraId="5904EE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 [</w:t>
      </w:r>
    </w:p>
    <w:p w14:paraId="7CB463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applyEvent,</w:t>
      </w:r>
    </w:p>
    <w:p w14:paraId="5A92A0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batchSize,</w:t>
      </w:r>
    </w:p>
    <w:p w14:paraId="66DE9D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chapterCount,</w:t>
      </w:r>
    </w:p>
    <w:p w14:paraId="37B32C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genrePreference,</w:t>
      </w:r>
    </w:p>
    <w:p w14:paraId="45D02B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novelCount,</w:t>
      </w:r>
    </w:p>
    <w:p w14:paraId="0E9AAF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paragraphCount,</w:t>
      </w:r>
    </w:p>
    <w:p w14:paraId="68EA90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stylePreference,</w:t>
      </w:r>
    </w:p>
    <w:p w14:paraId="0606D1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userIdea,</w:t>
      </w:r>
    </w:p>
    <w:p w14:paraId="06CFA3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]);</w:t>
      </w:r>
    </w:p>
    <w:p w14:paraId="51DA9A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useEffect(() =&gt; {</w:t>
      </w:r>
    </w:p>
    <w:p w14:paraId="72A70D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() =&gt; {</w:t>
      </w:r>
    </w:p>
    <w:p w14:paraId="412330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esRef.current?.close();</w:t>
      </w:r>
    </w:p>
    <w:p w14:paraId="5236DD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esRef.current = null;</w:t>
      </w:r>
    </w:p>
    <w:p w14:paraId="37F6C8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};</w:t>
      </w:r>
    </w:p>
    <w:p w14:paraId="05E1A9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999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 []);</w:t>
      </w:r>
    </w:p>
    <w:p w14:paraId="16E035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retry = useCallback(</w:t>
      </w:r>
    </w:p>
    <w:p w14:paraId="76964470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async (</w:t>
      </w:r>
    </w:p>
    <w:p w14:paraId="00318A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novelIndex: number,</w:t>
      </w:r>
    </w:p>
    <w:p w14:paraId="46ECC0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chapterIndex: number,</w:t>
      </w:r>
    </w:p>
    <w:p w14:paraId="1AE81C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paragraphIndex: number,</w:t>
      </w:r>
    </w:p>
    <w:p w14:paraId="570DFA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 =&gt; {</w:t>
      </w:r>
    </w:p>
    <w:p w14:paraId="286308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if (!runState) return;</w:t>
      </w:r>
    </w:p>
    <w:p w14:paraId="120D2D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key = `${novelIndex}/${chapterIndex}/${paragraphIndex}`;</w:t>
      </w:r>
    </w:p>
    <w:p w14:paraId="7AB736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setRetrying(key);</w:t>
      </w:r>
    </w:p>
    <w:p w14:paraId="5EF6EC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try {</w:t>
      </w:r>
    </w:p>
    <w:p w14:paraId="3D7734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await fetch(</w:t>
      </w:r>
    </w:p>
    <w:p w14:paraId="39F26C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`/api/novel-runs/${runState.runId}/retry-paragraph`,</w:t>
      </w:r>
    </w:p>
    <w:p w14:paraId="00DC7D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{</w:t>
      </w:r>
    </w:p>
    <w:p w14:paraId="013B35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method: "POST",</w:t>
      </w:r>
    </w:p>
    <w:p w14:paraId="062E1E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headers: { "Content-Type": "application/json" },</w:t>
      </w:r>
    </w:p>
    <w:p w14:paraId="1C08D5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body: JSON.stringify({</w:t>
      </w:r>
    </w:p>
    <w:p w14:paraId="0CBD512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novelIndex,</w:t>
      </w:r>
    </w:p>
    <w:p w14:paraId="57179F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chapterIndex,</w:t>
      </w:r>
    </w:p>
    <w:p w14:paraId="17233C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paragraphIndex,</w:t>
      </w:r>
    </w:p>
    <w:p w14:paraId="2A7F55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}),</w:t>
      </w:r>
    </w:p>
    <w:p w14:paraId="5D6287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},</w:t>
      </w:r>
    </w:p>
    <w:p w14:paraId="3C455D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);</w:t>
      </w:r>
    </w:p>
    <w:p w14:paraId="207F2C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 finally {</w:t>
      </w:r>
    </w:p>
    <w:p w14:paraId="2E2074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setRetrying(null);</w:t>
      </w:r>
    </w:p>
    <w:p w14:paraId="4743F7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6208B6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22ED8C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[runState],</w:t>
      </w:r>
    </w:p>
    <w:p w14:paraId="0A12B3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1EF057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progressLine = useMemo(() =&gt; {</w:t>
      </w:r>
    </w:p>
    <w:p w14:paraId="3A435B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(!runState) return "";</w:t>
      </w:r>
    </w:p>
    <w:p w14:paraId="3B7E97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Object.entries(runState.progress)</w:t>
      </w:r>
    </w:p>
    <w:p w14:paraId="15FAA8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.map(([stage, p]) =&gt; `${stage}:${p.done}/${p.total}`)</w:t>
      </w:r>
    </w:p>
    <w:p w14:paraId="586385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.join("  ");</w:t>
      </w:r>
    </w:p>
    <w:p w14:paraId="0CA7FE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 [runState]);</w:t>
      </w:r>
    </w:p>
    <w:p w14:paraId="7B9C92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5FB37C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&lt;div className="min-h-screen bg-zinc-950 text-zinc-100 p-6"&gt;</w:t>
      </w:r>
    </w:p>
    <w:p w14:paraId="52F9EC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&lt;RwkvProductionUpstreamSettings /&gt;</w:t>
      </w:r>
    </w:p>
    <w:p w14:paraId="08510C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&lt;div className="max-w-5xl mx-auto space-y-6"&gt;</w:t>
      </w:r>
    </w:p>
    <w:p w14:paraId="4A6C3C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&lt;h1 className="text-2xl font-bold"&gt;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并发小说生成测试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&lt;/h1&gt;</w:t>
      </w:r>
    </w:p>
    <w:p w14:paraId="3D92D9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&lt;section className="space-y-3 bg-zinc-900 border border-zinc-800 rounded</w:t>
      </w:r>
    </w:p>
    <w:p w14:paraId="3A2467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p-4"&gt;</w:t>
      </w:r>
    </w:p>
    <w:p w14:paraId="3D7D8B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&lt;label className="block text-sm"&gt;</w:t>
      </w:r>
    </w:p>
    <w:p w14:paraId="19FB1A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&lt;span className="text-zinc-400"&gt;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小说创意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userIdea&lt;/span&gt;</w:t>
      </w:r>
    </w:p>
    <w:p w14:paraId="2CAAB0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&lt;textarea</w:t>
      </w:r>
    </w:p>
    <w:p w14:paraId="35D883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className="mt-1 w-full bg-zinc-950 border border-zinc-700 rounded </w:t>
      </w:r>
    </w:p>
    <w:p w14:paraId="53F280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p-2 text-sm"</w:t>
      </w:r>
    </w:p>
    <w:p w14:paraId="4D1DB5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rows={3}</w:t>
      </w:r>
    </w:p>
    <w:p w14:paraId="79D912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value={userIdea}</w:t>
      </w:r>
    </w:p>
    <w:p w14:paraId="7D0363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onChange={(e) =&gt; setUserIdea(e.target.value)}</w:t>
      </w:r>
    </w:p>
    <w:p w14:paraId="720EC9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/&gt;</w:t>
      </w:r>
    </w:p>
    <w:p w14:paraId="0916299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&lt;/label&gt;</w:t>
      </w:r>
    </w:p>
    <w:p w14:paraId="2F57B08E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&lt;div className="grid grid-cols-2 md:grid-cols-5 gap-3 text-sm"&gt;</w:t>
      </w:r>
    </w:p>
    <w:p w14:paraId="0262EA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&lt;label&gt;</w:t>
      </w:r>
    </w:p>
    <w:p w14:paraId="0285E1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className="text-zinc-400"&gt;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novelCount&lt;/span&gt;</w:t>
      </w:r>
    </w:p>
    <w:p w14:paraId="4431C4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&lt;input</w:t>
      </w:r>
    </w:p>
    <w:p w14:paraId="2F9548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type="number"</w:t>
      </w:r>
    </w:p>
    <w:p w14:paraId="2720BE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className="mt-1 w-full bg-zinc-950 border border-zinc-700 rounde</w:t>
      </w:r>
    </w:p>
    <w:p w14:paraId="5E6182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 p-2"</w:t>
      </w:r>
    </w:p>
    <w:p w14:paraId="55C458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value={novelCount}</w:t>
      </w:r>
    </w:p>
    <w:p w14:paraId="645B4C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min={1}</w:t>
      </w:r>
    </w:p>
    <w:p w14:paraId="0E63F4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onChange={(e) =&gt; setNovelCount(Number(e.target.value) || 1)}</w:t>
      </w:r>
    </w:p>
    <w:p w14:paraId="24850A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/&gt;</w:t>
      </w:r>
    </w:p>
    <w:p w14:paraId="562503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&lt;/label&gt;</w:t>
      </w:r>
    </w:p>
    <w:p w14:paraId="2FC07D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&lt;label&gt;</w:t>
      </w:r>
    </w:p>
    <w:p w14:paraId="0DA548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className="text-zinc-400"&gt;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章节数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chapterCount&lt;/span&gt;</w:t>
      </w:r>
    </w:p>
    <w:p w14:paraId="56E72C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&lt;input</w:t>
      </w:r>
    </w:p>
    <w:p w14:paraId="6BBA96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type="number"</w:t>
      </w:r>
    </w:p>
    <w:p w14:paraId="0E0FA7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className="mt-1 w-full bg-zinc-950 border border-zinc-700 rounde</w:t>
      </w:r>
    </w:p>
    <w:p w14:paraId="5D86D6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 p-2"</w:t>
      </w:r>
    </w:p>
    <w:p w14:paraId="435826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value={chapterCount}</w:t>
      </w:r>
    </w:p>
    <w:p w14:paraId="259A6E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min={1}</w:t>
      </w:r>
    </w:p>
    <w:p w14:paraId="02EA9DF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onChange={(e) =&gt; setChapterCount(Number(e.target.value) || 1)}</w:t>
      </w:r>
    </w:p>
    <w:p w14:paraId="395A3D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/&gt;</w:t>
      </w:r>
    </w:p>
    <w:p w14:paraId="2FA6D2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&lt;/label&gt;</w:t>
      </w:r>
    </w:p>
    <w:p w14:paraId="57D174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&lt;label&gt;</w:t>
      </w:r>
    </w:p>
    <w:p w14:paraId="765E04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className="text-zinc-400"&gt;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段落数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paragraphCount&lt;/span&gt;</w:t>
      </w:r>
    </w:p>
    <w:p w14:paraId="740B37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&lt;input</w:t>
      </w:r>
    </w:p>
    <w:p w14:paraId="3E4337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type="number"</w:t>
      </w:r>
    </w:p>
    <w:p w14:paraId="44F342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className="mt-1 w-full bg-zinc-950 border border-zinc-700 rounde</w:t>
      </w:r>
    </w:p>
    <w:p w14:paraId="0FAFB5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 p-2"</w:t>
      </w:r>
    </w:p>
    <w:p w14:paraId="77923F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value={paragraphCount}</w:t>
      </w:r>
    </w:p>
    <w:p w14:paraId="7E9457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min={1}</w:t>
      </w:r>
    </w:p>
    <w:p w14:paraId="50AF71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onChange={(e) =&gt;</w:t>
      </w:r>
    </w:p>
    <w:p w14:paraId="4FDE60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setParagraphCount(Number(e.target.value) || 1)</w:t>
      </w:r>
    </w:p>
    <w:p w14:paraId="063412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}</w:t>
      </w:r>
    </w:p>
    <w:p w14:paraId="52A2F9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/&gt;</w:t>
      </w:r>
    </w:p>
    <w:p w14:paraId="74E9C2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&lt;/label&gt;</w:t>
      </w:r>
    </w:p>
    <w:p w14:paraId="7EE7D6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&lt;label&gt;</w:t>
      </w:r>
    </w:p>
    <w:p w14:paraId="6B4F04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className="text-zinc-400"&gt;batchSize&lt;/span&gt;</w:t>
      </w:r>
    </w:p>
    <w:p w14:paraId="757579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&lt;input</w:t>
      </w:r>
    </w:p>
    <w:p w14:paraId="5EB8C3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type="number"</w:t>
      </w:r>
    </w:p>
    <w:p w14:paraId="1F38B6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className="mt-1 w-full bg-zinc-950 border border-zinc-700 rounde</w:t>
      </w:r>
    </w:p>
    <w:p w14:paraId="1EE66F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 p-2"</w:t>
      </w:r>
    </w:p>
    <w:p w14:paraId="370C50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value={batchSize}</w:t>
      </w:r>
    </w:p>
    <w:p w14:paraId="7053A1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min={1}</w:t>
      </w:r>
    </w:p>
    <w:p w14:paraId="3E7721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onChange={(e) =&gt; setBatchSize(Number(e.target.value) || 1)}</w:t>
      </w:r>
    </w:p>
    <w:p w14:paraId="2BE7F0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/&gt;</w:t>
      </w:r>
    </w:p>
    <w:p w14:paraId="1C47D4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&lt;/label&gt;</w:t>
      </w:r>
    </w:p>
    <w:p w14:paraId="32BA4C2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&lt;label&gt;</w:t>
      </w:r>
    </w:p>
    <w:p w14:paraId="3A7A68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1099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className="text-zinc-400"&gt;genrePreference&lt;/span&gt;</w:t>
      </w:r>
    </w:p>
    <w:p w14:paraId="5CBCA2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&lt;input</w:t>
      </w:r>
    </w:p>
    <w:p w14:paraId="10696984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className="mt-1 w-full bg-zinc-950 border border-zinc-700 rounde</w:t>
      </w:r>
    </w:p>
    <w:p w14:paraId="115A7C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 p-2"</w:t>
      </w:r>
    </w:p>
    <w:p w14:paraId="4C4FCA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value={genrePreference}</w:t>
      </w:r>
    </w:p>
    <w:p w14:paraId="015376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onChange={(e) =&gt; setGenrePreference(e.target.value)}</w:t>
      </w:r>
    </w:p>
    <w:p w14:paraId="6E6E7FF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/&gt;</w:t>
      </w:r>
    </w:p>
    <w:p w14:paraId="05BA05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&lt;/label&gt;</w:t>
      </w:r>
    </w:p>
    <w:p w14:paraId="24D066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&lt;/div&gt;</w:t>
      </w:r>
    </w:p>
    <w:p w14:paraId="0C4633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&lt;label className="block text-sm"&gt;</w:t>
      </w:r>
    </w:p>
    <w:p w14:paraId="09DED6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&lt;span className="text-zinc-400"&gt;stylePreference&lt;/span&gt;</w:t>
      </w:r>
    </w:p>
    <w:p w14:paraId="7A41C5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&lt;input</w:t>
      </w:r>
    </w:p>
    <w:p w14:paraId="19A035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className="mt-1 w-full bg-zinc-950 border border-zinc-700 rounded </w:t>
      </w:r>
    </w:p>
    <w:p w14:paraId="4DECC3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p-2"</w:t>
      </w:r>
    </w:p>
    <w:p w14:paraId="003811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value={stylePreference}</w:t>
      </w:r>
    </w:p>
    <w:p w14:paraId="37C5C6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onChange={(e) =&gt; setStylePreference(e.target.value)}</w:t>
      </w:r>
    </w:p>
    <w:p w14:paraId="106FCF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/&gt;</w:t>
      </w:r>
    </w:p>
    <w:p w14:paraId="4F9218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&lt;/label&gt;</w:t>
      </w:r>
    </w:p>
    <w:p w14:paraId="050D28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&lt;button</w:t>
      </w:r>
    </w:p>
    <w:p w14:paraId="6B04A2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className="bg-emerald-600 hover:bg-emerald-500 disabled:opacity-50 p</w:t>
      </w:r>
    </w:p>
    <w:p w14:paraId="31F085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x-4 py-2 rounded text-sm"</w:t>
      </w:r>
    </w:p>
    <w:p w14:paraId="0840EB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disabled={starting}</w:t>
      </w:r>
    </w:p>
    <w:p w14:paraId="064CAC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onClick={startRun}</w:t>
      </w:r>
    </w:p>
    <w:p w14:paraId="4005C0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&gt;</w:t>
      </w:r>
    </w:p>
    <w:p w14:paraId="2109E7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{starting ? "</w:t>
      </w:r>
      <w:r>
        <w:rPr>
          <w:rFonts w:ascii="Songti SC" w:hAnsi="Songti SC" w:eastAsia="Songti SC" w:cs="Songti SC"/>
          <w:color w:val="000000"/>
          <w:sz w:val="18"/>
          <w:szCs w:val="18"/>
        </w:rPr>
        <w:t>创建中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..." 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开始生成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</w:t>
      </w:r>
    </w:p>
    <w:p w14:paraId="3553A2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&lt;/button&gt;</w:t>
      </w:r>
    </w:p>
    <w:p w14:paraId="690271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&lt;/section&gt;</w:t>
      </w:r>
    </w:p>
    <w:p w14:paraId="0DAAD9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{runState &amp;&amp; (</w:t>
      </w:r>
    </w:p>
    <w:p w14:paraId="378762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&lt;section className="space-y-3 bg-zinc-900 border border-zinc-800 round</w:t>
      </w:r>
    </w:p>
    <w:p w14:paraId="645089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ed p-4"&gt;</w:t>
      </w:r>
    </w:p>
    <w:p w14:paraId="3A8EDC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className="text-sm text-zinc-400"&gt;</w:t>
      </w:r>
    </w:p>
    <w:p w14:paraId="69C71B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runId: &lt;span className="text-zinc-200"&gt;{runState.runId}&lt;/span&gt;{" "</w:t>
      </w:r>
    </w:p>
    <w:p w14:paraId="277658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C1EE4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status:{" "}</w:t>
      </w:r>
    </w:p>
    <w:p w14:paraId="713EB6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className="text-zinc-200"&gt;{runState.status}&lt;/span&gt; </w:t>
      </w:r>
      <w:r>
        <w:rPr>
          <w:rFonts w:ascii="Songti SC" w:hAnsi="Songti SC" w:eastAsia="Songti SC" w:cs="Songti SC"/>
          <w:color w:val="000000"/>
          <w:sz w:val="18"/>
          <w:szCs w:val="18"/>
        </w:rPr>
        <w:t>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stage:{</w:t>
      </w:r>
    </w:p>
    <w:p w14:paraId="069927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 "}</w:t>
      </w:r>
    </w:p>
    <w:p w14:paraId="3216C7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className="text-zinc-200"&gt;{runState.stage}&lt;/span&gt;</w:t>
      </w:r>
    </w:p>
    <w:p w14:paraId="099979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0C5E32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className="text-xs text-zinc-400"&gt;{progressLine}&lt;/div&gt;</w:t>
      </w:r>
    </w:p>
    <w:p w14:paraId="21DB54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{runState.finalError &amp;&amp; (</w:t>
      </w:r>
    </w:p>
    <w:p w14:paraId="4779B0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&lt;div className="text-rose-400 text-sm"&gt;</w:t>
      </w:r>
    </w:p>
    <w:p w14:paraId="2585F0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run failed: {runState.finalError}</w:t>
      </w:r>
    </w:p>
    <w:p w14:paraId="17A243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&lt;/div&gt;</w:t>
      </w:r>
    </w:p>
    <w:p w14:paraId="2C86D0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)}</w:t>
      </w:r>
    </w:p>
    <w:p w14:paraId="713A94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&lt;/section&gt;</w:t>
      </w:r>
    </w:p>
    <w:p w14:paraId="316AAD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)}</w:t>
      </w:r>
    </w:p>
    <w:p w14:paraId="48BAA2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{runState?.novels.map((novel) =&gt; (</w:t>
      </w:r>
    </w:p>
    <w:p w14:paraId="7BA835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&lt;NovelBlock</w:t>
      </w:r>
    </w:p>
    <w:p w14:paraId="57B4BF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key={novel.novelIndex}</w:t>
      </w:r>
    </w:p>
    <w:p w14:paraId="207F19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novel={novel}</w:t>
      </w:r>
    </w:p>
    <w:p w14:paraId="726585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retry={retry}</w:t>
      </w:r>
    </w:p>
    <w:p w14:paraId="5EE0BF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retrying={retrying}</w:t>
      </w:r>
    </w:p>
    <w:p w14:paraId="7E0587F0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/&gt;</w:t>
      </w:r>
    </w:p>
    <w:p w14:paraId="5E2DE4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))}</w:t>
      </w:r>
    </w:p>
    <w:p w14:paraId="0E444B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&lt;/div&gt;</w:t>
      </w:r>
    </w:p>
    <w:p w14:paraId="31EF43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&lt;/div&gt;</w:t>
      </w:r>
    </w:p>
    <w:p w14:paraId="4A1CB4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424399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62899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NovelBlock({</w:t>
      </w:r>
    </w:p>
    <w:p w14:paraId="6E2521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novel,</w:t>
      </w:r>
    </w:p>
    <w:p w14:paraId="56F036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retry,</w:t>
      </w:r>
    </w:p>
    <w:p w14:paraId="6E026D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retrying,</w:t>
      </w:r>
    </w:p>
    <w:p w14:paraId="20BE38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{</w:t>
      </w:r>
    </w:p>
    <w:p w14:paraId="0C8E59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novel: NovelView;</w:t>
      </w:r>
    </w:p>
    <w:p w14:paraId="005CFC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retry: (n: number, c: number, p: number) =&gt; void;</w:t>
      </w:r>
    </w:p>
    <w:p w14:paraId="717B98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retrying: string | null;</w:t>
      </w:r>
    </w:p>
    <w:p w14:paraId="110590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 {</w:t>
      </w:r>
    </w:p>
    <w:p w14:paraId="158DDC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title =</w:t>
      </w:r>
    </w:p>
    <w:p w14:paraId="73D24C2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(novel.world as { novelTitle?: string } | undefined)?.novelTitle ??</w:t>
      </w:r>
    </w:p>
    <w:p w14:paraId="21C750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`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${novel.novelIndex + 1}`;</w:t>
      </w:r>
    </w:p>
    <w:p w14:paraId="5BE109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tone =</w:t>
      </w:r>
    </w:p>
    <w:p w14:paraId="676205F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(novel.world as { tone?: string } | undefined)?.tone ?? "";</w:t>
      </w:r>
    </w:p>
    <w:p w14:paraId="58F595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0231BB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&lt;section className="bg-zinc-900 border border-zinc-800 rounded p-4 space-y-3</w:t>
      </w:r>
    </w:p>
    <w:p w14:paraId="36F107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"&gt;</w:t>
      </w:r>
    </w:p>
    <w:p w14:paraId="40E8E2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&lt;header className="flex items-baseline justify-between"&gt;</w:t>
      </w:r>
    </w:p>
    <w:p w14:paraId="4CFBF1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&lt;h2 className="text-lg font-semibold"&gt;</w:t>
      </w:r>
    </w:p>
    <w:p w14:paraId="6DFBB3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[{novel.novelIndex}] {title}</w:t>
      </w:r>
    </w:p>
    <w:p w14:paraId="0F6789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&lt;/h2&gt;</w:t>
      </w:r>
    </w:p>
    <w:p w14:paraId="665809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&lt;span className="text-xs text-zinc-500"&gt;{tone}&lt;/span&gt;</w:t>
      </w:r>
    </w:p>
    <w:p w14:paraId="1019CA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&lt;/header&gt;</w:t>
      </w:r>
    </w:p>
    <w:p w14:paraId="04D846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{novel.error &amp;&amp; (</w:t>
      </w:r>
    </w:p>
    <w:p w14:paraId="70F820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&lt;div className="text-rose-400 text-sm"&gt;world </w:t>
      </w:r>
      <w:r>
        <w:rPr>
          <w:rFonts w:ascii="Songti SC" w:hAnsi="Songti SC" w:eastAsia="Songti SC" w:cs="Songti SC"/>
          <w:color w:val="000000"/>
          <w:sz w:val="18"/>
          <w:szCs w:val="18"/>
        </w:rPr>
        <w:t>失败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: {novel.error}&lt;/div&gt;</w:t>
      </w:r>
    </w:p>
    <w:p w14:paraId="0DC130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7793FB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{novel.streamingBuffer &amp;&amp; !novel.world &amp;&amp; (</w:t>
      </w:r>
    </w:p>
    <w:p w14:paraId="0F61787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&lt;pre className="text-xs whitespace-pre-wrap text-zinc-400 max-h-40 overf</w:t>
      </w:r>
    </w:p>
    <w:p w14:paraId="0F7251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low-auto"&gt;</w:t>
      </w:r>
    </w:p>
    <w:p w14:paraId="67098B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{novel.streamingBuffer.slice(-1500)}</w:t>
      </w:r>
    </w:p>
    <w:p w14:paraId="4BAC84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&lt;/pre&gt;</w:t>
      </w:r>
    </w:p>
    <w:p w14:paraId="34A444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55972C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{novel.world &amp;&amp; (</w:t>
      </w:r>
    </w:p>
    <w:p w14:paraId="094290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&lt;details className="text-xs text-zinc-300"&gt;</w:t>
      </w:r>
    </w:p>
    <w:p w14:paraId="48BEAF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&lt;summary className="cursor-pointer text-zinc-400"&gt;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世界观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&lt;/summary&gt;</w:t>
      </w:r>
    </w:p>
    <w:p w14:paraId="10540C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&lt;pre className="whitespace-pre-wrap mt-2"&gt;</w:t>
      </w:r>
    </w:p>
    <w:p w14:paraId="2C4391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{JSON.stringify(novel.world, null, 2)}</w:t>
      </w:r>
    </w:p>
    <w:p w14:paraId="3A998F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&lt;/pre&gt;</w:t>
      </w:r>
    </w:p>
    <w:p w14:paraId="05F882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&lt;/details&gt;</w:t>
      </w:r>
    </w:p>
    <w:p w14:paraId="3FA444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67847C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&lt;div className="space-y-3"&gt;</w:t>
      </w:r>
    </w:p>
    <w:p w14:paraId="241816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{novel.chapters.map((chapter) =&gt; (</w:t>
      </w:r>
    </w:p>
    <w:p w14:paraId="1ACF06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1199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&lt;div</w:t>
      </w:r>
    </w:p>
    <w:p w14:paraId="0DC022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key={chapter.chapterIndex}</w:t>
      </w:r>
    </w:p>
    <w:p w14:paraId="6796A8D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className="border border-zinc-800 rounded p-3 space-y-2"</w:t>
      </w:r>
    </w:p>
    <w:p w14:paraId="66F0E4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&gt;</w:t>
      </w:r>
    </w:p>
    <w:p w14:paraId="381397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className="text-sm"&gt;</w:t>
      </w:r>
    </w:p>
    <w:p w14:paraId="26AE8A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className="text-zinc-400"&gt;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第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{chapter.chapterIndex}</w:t>
      </w:r>
      <w:r>
        <w:rPr>
          <w:rFonts w:ascii="Songti SC" w:hAnsi="Songti SC" w:eastAsia="Songti SC" w:cs="Songti SC"/>
          <w:color w:val="000000"/>
          <w:sz w:val="18"/>
          <w:szCs w:val="18"/>
        </w:rPr>
        <w:t>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&lt;/span&gt;{</w:t>
      </w:r>
    </w:p>
    <w:p w14:paraId="24BDAA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 "}</w:t>
      </w:r>
    </w:p>
    <w:p w14:paraId="49DFDB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&lt;span className="font-medium"&gt;{chapter.chapterTitle}&lt;/span&gt;</w:t>
      </w:r>
    </w:p>
    <w:p w14:paraId="6CFDBD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63760C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{chapter.error &amp;&amp; (</w:t>
      </w:r>
    </w:p>
    <w:p w14:paraId="3EE777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&lt;div className="text-rose-400 text-xs"&gt;</w:t>
      </w:r>
    </w:p>
    <w:p w14:paraId="4AE251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chapterPlan </w:t>
      </w:r>
      <w:r>
        <w:rPr>
          <w:rFonts w:ascii="Songti SC" w:hAnsi="Songti SC" w:eastAsia="Songti SC" w:cs="Songti SC"/>
          <w:color w:val="000000"/>
          <w:sz w:val="18"/>
          <w:szCs w:val="18"/>
        </w:rPr>
        <w:t>失败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: {chapter.error}</w:t>
      </w:r>
    </w:p>
    <w:p w14:paraId="02C549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&lt;/div&gt;</w:t>
      </w:r>
    </w:p>
    <w:p w14:paraId="3483A5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)}</w:t>
      </w:r>
    </w:p>
    <w:p w14:paraId="789352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{chapter.streamingBuffer &amp;&amp; !chapter.paragraphPlan &amp;&amp; (</w:t>
      </w:r>
    </w:p>
    <w:p w14:paraId="365B06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&lt;pre className="text-xs whitespace-pre-wrap text-zinc-500 max-h-32</w:t>
      </w:r>
    </w:p>
    <w:p w14:paraId="4360DE7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overflow-auto"&gt;</w:t>
      </w:r>
    </w:p>
    <w:p w14:paraId="6E11E1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{chapter.streamingBuffer.slice(-1200)}</w:t>
      </w:r>
    </w:p>
    <w:p w14:paraId="50C2E3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&lt;/pre&gt;</w:t>
      </w:r>
    </w:p>
    <w:p w14:paraId="53E035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)}</w:t>
      </w:r>
    </w:p>
    <w:p w14:paraId="0905A3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className="space-y-2"&gt;</w:t>
      </w:r>
    </w:p>
    <w:p w14:paraId="45E0BD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{chapter.paragraphs.map((paragraph) =&gt; {</w:t>
      </w:r>
    </w:p>
    <w:p w14:paraId="2228DC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const key = `${novel.novelIndex}/${chapter.chapterIndex}/${parag</w:t>
      </w:r>
    </w:p>
    <w:p w14:paraId="4D5B13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raph.paragraphIndex}`;</w:t>
      </w:r>
    </w:p>
    <w:p w14:paraId="0B2F3C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return (</w:t>
      </w:r>
    </w:p>
    <w:p w14:paraId="4D102B1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&lt;div</w:t>
      </w:r>
    </w:p>
    <w:p w14:paraId="6A54BD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key={paragraph.paragraphIndex}</w:t>
      </w:r>
    </w:p>
    <w:p w14:paraId="2E6B9F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className="bg-zinc-950 border border-zinc-800 rounded p-2"</w:t>
      </w:r>
    </w:p>
    <w:p w14:paraId="4A5A90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&gt;</w:t>
      </w:r>
    </w:p>
    <w:p w14:paraId="3D9866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&lt;div className="flex items-center justify-between text-xs te</w:t>
      </w:r>
    </w:p>
    <w:p w14:paraId="1016BB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xt-zinc-400"&gt;</w:t>
      </w:r>
    </w:p>
    <w:p w14:paraId="6B3C44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&lt;span&gt;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段落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{paragraph.paragraphIndex}&lt;/span&gt;</w:t>
      </w:r>
    </w:p>
    <w:p w14:paraId="37FFE0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&lt;button</w:t>
      </w:r>
    </w:p>
    <w:p w14:paraId="72848E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className="text-emerald-400 hover:text-emerald-300 disab</w:t>
      </w:r>
    </w:p>
    <w:p w14:paraId="53EF27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led:opacity-50"</w:t>
      </w:r>
    </w:p>
    <w:p w14:paraId="3A2710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disabled={retrying === key}</w:t>
      </w:r>
    </w:p>
    <w:p w14:paraId="5BA60B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onClick={() =&gt;</w:t>
      </w:r>
    </w:p>
    <w:p w14:paraId="074CB9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  retry(</w:t>
      </w:r>
    </w:p>
    <w:p w14:paraId="50BBC9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    novel.novelIndex,</w:t>
      </w:r>
    </w:p>
    <w:p w14:paraId="470810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    chapter.chapterIndex,</w:t>
      </w:r>
    </w:p>
    <w:p w14:paraId="2E505D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    paragraph.paragraphIndex,</w:t>
      </w:r>
    </w:p>
    <w:p w14:paraId="3FDE0B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  )</w:t>
      </w:r>
    </w:p>
    <w:p w14:paraId="17540D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}</w:t>
      </w:r>
    </w:p>
    <w:p w14:paraId="5B846C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&gt;</w:t>
      </w:r>
    </w:p>
    <w:p w14:paraId="01FE69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{retrying === key ? "</w:t>
      </w:r>
      <w:r>
        <w:rPr>
          <w:rFonts w:ascii="Songti SC" w:hAnsi="Songti SC" w:eastAsia="Songti SC" w:cs="Songti SC"/>
          <w:color w:val="000000"/>
          <w:sz w:val="18"/>
          <w:szCs w:val="18"/>
        </w:rPr>
        <w:t>重试中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..." : "</w:t>
      </w:r>
      <w:r>
        <w:rPr>
          <w:rFonts w:ascii="Songti SC" w:hAnsi="Songti SC" w:eastAsia="Songti SC" w:cs="Songti SC"/>
          <w:color w:val="000000"/>
          <w:sz w:val="18"/>
          <w:szCs w:val="18"/>
        </w:rPr>
        <w:t>重试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</w:t>
      </w:r>
    </w:p>
    <w:p w14:paraId="39B2C7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&lt;/button&gt;</w:t>
      </w:r>
    </w:p>
    <w:p w14:paraId="3AD959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&lt;/div&gt;</w:t>
      </w:r>
    </w:p>
    <w:p w14:paraId="59144C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{paragraph.error &amp;&amp; (</w:t>
      </w:r>
    </w:p>
    <w:p w14:paraId="75AC50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&lt;div className="text-rose-400 text-xs mt-1"&gt;</w:t>
      </w:r>
    </w:p>
    <w:p w14:paraId="16C15F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{paragraph.error}</w:t>
      </w:r>
    </w:p>
    <w:p w14:paraId="489B22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&lt;/div&gt;</w:t>
      </w:r>
    </w:p>
    <w:p w14:paraId="7BB2A4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)}</w:t>
      </w:r>
    </w:p>
    <w:p w14:paraId="07317169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{paragraph.content ? (</w:t>
      </w:r>
    </w:p>
    <w:p w14:paraId="4CA1FA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&lt;p className="text-sm text-zinc-100 mt-1 whitespace-pre-wr</w:t>
      </w:r>
    </w:p>
    <w:p w14:paraId="6C5422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ap"&gt;</w:t>
      </w:r>
    </w:p>
    <w:p w14:paraId="72028C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{paragraph.content}</w:t>
      </w:r>
    </w:p>
    <w:p w14:paraId="044BF8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&lt;/p&gt;</w:t>
      </w:r>
    </w:p>
    <w:p w14:paraId="38FD67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) : paragraph.streamingBuffer ? (</w:t>
      </w:r>
    </w:p>
    <w:p w14:paraId="2F75CD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&lt;pre className="text-xs text-zinc-500 mt-1 whitespace-pre-</w:t>
      </w:r>
    </w:p>
    <w:p w14:paraId="6CD98E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wrap max-h-32 overflow-auto"&gt;</w:t>
      </w:r>
    </w:p>
    <w:p w14:paraId="407389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  {paragraph.streamingBuffer.slice(-800)}</w:t>
      </w:r>
    </w:p>
    <w:p w14:paraId="1B81B4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&lt;/pre&gt;</w:t>
      </w:r>
    </w:p>
    <w:p w14:paraId="1ABA87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) : (</w:t>
      </w:r>
    </w:p>
    <w:p w14:paraId="43892F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&lt;div className="text-xs text-zinc-600 mt-1"&gt;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待生成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&lt;/div&gt;</w:t>
      </w:r>
    </w:p>
    <w:p w14:paraId="00FF83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)}</w:t>
      </w:r>
    </w:p>
    <w:p w14:paraId="2108FB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&lt;/div&gt;</w:t>
      </w:r>
    </w:p>
    <w:p w14:paraId="30CA11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);</w:t>
      </w:r>
    </w:p>
    <w:p w14:paraId="7A1AE0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})}</w:t>
      </w:r>
    </w:p>
    <w:p w14:paraId="32C70B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09F460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&lt;/div&gt;</w:t>
      </w:r>
    </w:p>
    <w:p w14:paraId="2F5C71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))}</w:t>
      </w:r>
    </w:p>
    <w:p w14:paraId="0A4E2B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&lt;/div&gt;</w:t>
      </w:r>
    </w:p>
    <w:p w14:paraId="208440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{novel.fullNovelContent &amp;&amp; (</w:t>
      </w:r>
    </w:p>
    <w:p w14:paraId="6BB894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&lt;details className="text-sm text-zinc-200"&gt;</w:t>
      </w:r>
    </w:p>
    <w:p w14:paraId="2C92F6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&lt;summary className="cursor-pointer text-zinc-400"&gt;</w:t>
      </w:r>
    </w:p>
    <w:p w14:paraId="591F4F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完整小说正文</w:t>
      </w:r>
    </w:p>
    <w:p w14:paraId="14FC99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&lt;/summary&gt;</w:t>
      </w:r>
    </w:p>
    <w:p w14:paraId="419179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&lt;pre className="whitespace-pre-wrap mt-2"&gt;</w:t>
      </w:r>
    </w:p>
    <w:p w14:paraId="73A587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{novel.fullNovelContent}</w:t>
      </w:r>
    </w:p>
    <w:p w14:paraId="3E7683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&lt;/pre&gt;</w:t>
      </w:r>
    </w:p>
    <w:p w14:paraId="453B92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&lt;/details&gt;</w:t>
      </w:r>
    </w:p>
    <w:p w14:paraId="34A77E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30A769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&lt;/section&gt;</w:t>
      </w:r>
    </w:p>
    <w:p w14:paraId="7B2093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7BDB75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C327F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client";</w:t>
      </w:r>
    </w:p>
    <w:p w14:paraId="431A78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Link from "next/link";</w:t>
      </w:r>
    </w:p>
    <w:p w14:paraId="2E8A38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useParams } from "next/navigation";</w:t>
      </w:r>
    </w:p>
    <w:p w14:paraId="29D11D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useMemo, useSyncExternalStore } from "react";</w:t>
      </w:r>
    </w:p>
    <w:p w14:paraId="6440BF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ChapterCard } from "@/components/ChapterCard";</w:t>
      </w:r>
    </w:p>
    <w:p w14:paraId="08A41D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Badge } from "@/components/ui/badge";</w:t>
      </w:r>
    </w:p>
    <w:p w14:paraId="074445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Button } from "@/components/ui/button";</w:t>
      </w:r>
    </w:p>
    <w:p w14:paraId="40C504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Card, CardContent, CardDescription, CardHeader, CardTitle } from "@/com</w:t>
      </w:r>
    </w:p>
    <w:p w14:paraId="5716F0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ponents/ui/card";</w:t>
      </w:r>
    </w:p>
    <w:p w14:paraId="2D652D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6C2B43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getServerPersistedOutlinesSnapshot,</w:t>
      </w:r>
    </w:p>
    <w:p w14:paraId="210E24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isChapterOutputComplete,</w:t>
      </w:r>
    </w:p>
    <w:p w14:paraId="04969AD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subscribePersistedOutlines,</w:t>
      </w:r>
    </w:p>
    <w:p w14:paraId="02E3A0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type NovelOutline,</w:t>
      </w:r>
    </w:p>
    <w:p w14:paraId="737253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readPersistedOutlines,</w:t>
      </w:r>
    </w:p>
    <w:p w14:paraId="6A7D1B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1299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"@/lib/novel/novel-data";</w:t>
      </w:r>
    </w:p>
    <w:p w14:paraId="77B85A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function OutlineDetailPage() {</w:t>
      </w:r>
    </w:p>
    <w:p w14:paraId="756F0F4E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params = useParams&lt;{ outlineId: string }&gt;();</w:t>
      </w:r>
    </w:p>
    <w:p w14:paraId="725E3D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outlineId = Number(params?.outlineId ?? NaN);</w:t>
      </w:r>
    </w:p>
    <w:p w14:paraId="02C25B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outlines = useSyncExternalStore(</w:t>
      </w:r>
    </w:p>
    <w:p w14:paraId="78A427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subscribePersistedOutlines,</w:t>
      </w:r>
    </w:p>
    <w:p w14:paraId="3E9678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readPersistedOutlines,</w:t>
      </w:r>
    </w:p>
    <w:p w14:paraId="660E3E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getServerPersistedOutlinesSnapshot,</w:t>
      </w:r>
    </w:p>
    <w:p w14:paraId="30A7A5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69E8AF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outline = useMemo&lt;NovelOutline | null&gt;(</w:t>
      </w:r>
    </w:p>
    <w:p w14:paraId="2F10CC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() =&gt; outlines.find((item) =&gt; item.id === outlineId) || null,</w:t>
      </w:r>
    </w:p>
    <w:p w14:paraId="4A08FA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[outlineId, outlines],</w:t>
      </w:r>
    </w:p>
    <w:p w14:paraId="4F5321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26A98F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totalChapters = outline?.chapters.length || 0;</w:t>
      </w:r>
    </w:p>
    <w:p w14:paraId="1AD8F6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completedChapters = useMemo(</w:t>
      </w:r>
    </w:p>
    <w:p w14:paraId="11EBEF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() =&gt; outline?.chapters.filter((chapter) =&gt; isChapterOutputComplete(chapter)</w:t>
      </w:r>
    </w:p>
    <w:p w14:paraId="6F60FB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).length || 0,</w:t>
      </w:r>
    </w:p>
    <w:p w14:paraId="773EBF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[outline],</w:t>
      </w:r>
    </w:p>
    <w:p w14:paraId="778467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1E6E13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(!outline) {</w:t>
      </w:r>
    </w:p>
    <w:p w14:paraId="566C36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(</w:t>
      </w:r>
    </w:p>
    <w:p w14:paraId="29E60C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&lt;main className="flex min-h-screen items-center justify-center bg-[radial-</w:t>
      </w:r>
    </w:p>
    <w:p w14:paraId="090102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gradient(circle_at_10%_20%,rgba(56,189,248,0.14),transparent_45%),radial-gradien</w:t>
      </w:r>
    </w:p>
    <w:p w14:paraId="4F429C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t(circle_at_90%_10%,rgba(236,72,153,0.12),transparent_45%),linear-gradient(180de</w:t>
      </w:r>
    </w:p>
    <w:p w14:paraId="78699E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g,#020617,#030712_48%,#0b1120)] px-4"&gt;</w:t>
      </w:r>
    </w:p>
    <w:p w14:paraId="281312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&lt;Card className="w-full max-w-2xl border-border/70 bg-card/80 backdrop-b</w:t>
      </w:r>
    </w:p>
    <w:p w14:paraId="27BE02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lur-sm"&gt;</w:t>
      </w:r>
    </w:p>
    <w:p w14:paraId="671260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&lt;CardHeader className="space-y-3"&gt;</w:t>
      </w:r>
    </w:p>
    <w:p w14:paraId="565831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&lt;CardTitle&gt;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未找到该大纲详情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&lt;/CardTitle&gt;</w:t>
      </w:r>
    </w:p>
    <w:p w14:paraId="5713FD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&lt;CardDescription&gt;</w:t>
      </w:r>
    </w:p>
    <w:p w14:paraId="600AC5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当前标签页没有拿到对应大纲数据，请回到主页重新生成或重新打开。</w:t>
      </w:r>
    </w:p>
    <w:p w14:paraId="54DF1D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&lt;/CardDescription&gt;</w:t>
      </w:r>
    </w:p>
    <w:p w14:paraId="33B305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&lt;Button asChild className="w-fit"&gt;</w:t>
      </w:r>
    </w:p>
    <w:p w14:paraId="0CF4C2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&lt;Link href="/"&gt;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返回主页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&lt;/Link&gt;</w:t>
      </w:r>
    </w:p>
    <w:p w14:paraId="1656E9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&lt;/Button&gt;</w:t>
      </w:r>
    </w:p>
    <w:p w14:paraId="3AEF4C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&lt;/CardHeader&gt;</w:t>
      </w:r>
    </w:p>
    <w:p w14:paraId="541A76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&lt;/Card&gt;</w:t>
      </w:r>
    </w:p>
    <w:p w14:paraId="2C22F1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&lt;/main&gt;</w:t>
      </w:r>
    </w:p>
    <w:p w14:paraId="59F82D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);</w:t>
      </w:r>
    </w:p>
    <w:p w14:paraId="641EE1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731FABD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3B54FE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&lt;div className="min-h-screen w-full bg-[radial-gradient(circle_at_10%_20%,rg</w:t>
      </w:r>
    </w:p>
    <w:p w14:paraId="51C7BE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ba(56,189,248,0.14),transparent_45%),radial-gradient(circle_at_90%_10%,rgba(236,</w:t>
      </w:r>
    </w:p>
    <w:p w14:paraId="2A5F33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72,153,0.12),transparent_45%),linear-gradient(180deg,#020617,#030712_48%,#0b1120</w:t>
      </w:r>
    </w:p>
    <w:p w14:paraId="19258C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)] pb-10"&gt;</w:t>
      </w:r>
    </w:p>
    <w:p w14:paraId="5AF8F1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&lt;main className="mx-auto flex w-full max-w-[1400px] flex-col gap-4 px-4 pt</w:t>
      </w:r>
    </w:p>
    <w:p w14:paraId="4D1391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-4"&gt;</w:t>
      </w:r>
    </w:p>
    <w:p w14:paraId="12C08B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&lt;Card className="border-border/70 bg-card/80 backdrop-blur-sm"&gt;</w:t>
      </w:r>
    </w:p>
    <w:p w14:paraId="393119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&lt;CardHeader className="space-y-3"&gt;</w:t>
      </w:r>
    </w:p>
    <w:p w14:paraId="10B86A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className="flex flex-wrap items-center justify-between gap-2"&gt;</w:t>
      </w:r>
    </w:p>
    <w:p w14:paraId="751D92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&lt;CardTitle className="text-2xl leading-relaxed"&gt;{outline.title || </w:t>
      </w:r>
    </w:p>
    <w:p w14:paraId="414248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`</w:t>
      </w:r>
      <w:r>
        <w:rPr>
          <w:rFonts w:ascii="Songti SC" w:hAnsi="Songti SC" w:eastAsia="Songti SC" w:cs="Songti SC"/>
          <w:color w:val="000000"/>
          <w:sz w:val="18"/>
          <w:szCs w:val="18"/>
        </w:rPr>
        <w:t>大纲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${outline.id}`}&lt;/CardTitle&gt;</w:t>
      </w:r>
    </w:p>
    <w:p w14:paraId="505878FA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&lt;Badge variant="secondary"&gt;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章节完成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{completedChapters}/{totalChap</w:t>
      </w:r>
    </w:p>
    <w:p w14:paraId="6EA55C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ters}&lt;/Badge&gt;</w:t>
      </w:r>
    </w:p>
    <w:p w14:paraId="2F0910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23DB0F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&lt;CardDescription className="whitespace-pre-wrap leading-7 text-foreg</w:t>
      </w:r>
    </w:p>
    <w:p w14:paraId="6E067A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round/90"&gt;</w:t>
      </w:r>
    </w:p>
    <w:p w14:paraId="6BE5BC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{outline.summary || "</w:t>
      </w:r>
      <w:r>
        <w:rPr>
          <w:rFonts w:ascii="Songti SC" w:hAnsi="Songti SC" w:eastAsia="Songti SC" w:cs="Songti SC"/>
          <w:color w:val="000000"/>
          <w:sz w:val="18"/>
          <w:szCs w:val="18"/>
        </w:rPr>
        <w:t>该大纲暂无总纲摘要。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</w:t>
      </w:r>
    </w:p>
    <w:p w14:paraId="3EBD17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&lt;/CardDescription&gt;</w:t>
      </w:r>
    </w:p>
    <w:p w14:paraId="29D3AC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{outline.worldbuilding?.setting ? (</w:t>
      </w:r>
    </w:p>
    <w:p w14:paraId="7F3E64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&lt;p className="text-sm leading-6 text-muted-foreground"&gt;</w:t>
      </w:r>
    </w:p>
    <w:p w14:paraId="325CBC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世界观：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{outline.worldbuilding.setting}</w:t>
      </w:r>
    </w:p>
    <w:p w14:paraId="130DEB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&lt;/p&gt;</w:t>
      </w:r>
    </w:p>
    <w:p w14:paraId="73E4CE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) : null}</w:t>
      </w:r>
    </w:p>
    <w:p w14:paraId="6067F2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&lt;/CardHeader&gt;</w:t>
      </w:r>
    </w:p>
    <w:p w14:paraId="37548A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&lt;CardContent&gt;</w:t>
      </w:r>
    </w:p>
    <w:p w14:paraId="448469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className="rounded-xl border border-border/70 bg-muted/20 p-3"&gt;</w:t>
      </w:r>
    </w:p>
    <w:p w14:paraId="7F7D8C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&lt;p className="text-xs font-medium uppercase tracking-wide text-mut</w:t>
      </w:r>
    </w:p>
    <w:p w14:paraId="346FD9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ed-foreground"&gt;</w:t>
      </w:r>
      <w:r>
        <w:rPr>
          <w:rFonts w:ascii="Songti SC" w:hAnsi="Songti SC" w:eastAsia="Songti SC" w:cs="Songti SC"/>
          <w:color w:val="000000"/>
          <w:sz w:val="18"/>
          <w:szCs w:val="18"/>
        </w:rPr>
        <w:t>章节大纲总览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&lt;/p&gt;</w:t>
      </w:r>
    </w:p>
    <w:p w14:paraId="39B0EB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&lt;div className="mt-2 grid gap-2 md:grid-cols-2 xl:grid-cols-3"&gt;</w:t>
      </w:r>
    </w:p>
    <w:p w14:paraId="47CA36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{outline.chapters.map((chapter) =&gt; (</w:t>
      </w:r>
    </w:p>
    <w:p w14:paraId="6015F8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&lt;div key={chapter.id} className="rounded-lg border border-bord</w:t>
      </w:r>
    </w:p>
    <w:p w14:paraId="1D732B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er/70 bg-card/70 px-3 py-2"&gt;</w:t>
      </w:r>
    </w:p>
    <w:p w14:paraId="6366EB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&lt;p className="text-sm font-semibold text-foreground"&gt;{chapte</w:t>
      </w:r>
    </w:p>
    <w:p w14:paraId="07E8B1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r.title}&lt;/p&gt;</w:t>
      </w:r>
    </w:p>
    <w:p w14:paraId="428665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&lt;p className="mt-1 whitespace-pre-wrap text-xs leading-5 tex</w:t>
      </w:r>
    </w:p>
    <w:p w14:paraId="51EE37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t-muted-foreground"&gt;</w:t>
      </w:r>
    </w:p>
    <w:p w14:paraId="6CCA87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  {chapter.outline || "</w:t>
      </w:r>
      <w:r>
        <w:rPr>
          <w:rFonts w:ascii="Songti SC" w:hAnsi="Songti SC" w:eastAsia="Songti SC" w:cs="Songti SC"/>
          <w:color w:val="000000"/>
          <w:sz w:val="18"/>
          <w:szCs w:val="18"/>
        </w:rPr>
        <w:t>暂无章节大纲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</w:t>
      </w:r>
    </w:p>
    <w:p w14:paraId="330065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  &lt;/p&gt;</w:t>
      </w:r>
    </w:p>
    <w:p w14:paraId="091C9B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&lt;/div&gt;</w:t>
      </w:r>
    </w:p>
    <w:p w14:paraId="02A728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))}</w:t>
      </w:r>
    </w:p>
    <w:p w14:paraId="1B1D36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&lt;/div&gt;</w:t>
      </w:r>
    </w:p>
    <w:p w14:paraId="060C2D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10A034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&lt;/CardContent&gt;</w:t>
      </w:r>
    </w:p>
    <w:p w14:paraId="5E2112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&lt;/Card&gt;</w:t>
      </w:r>
    </w:p>
    <w:p w14:paraId="5F05DF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&lt;section className="space-y-4"&gt;</w:t>
      </w:r>
    </w:p>
    <w:p w14:paraId="1A9D07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{outline.chapters.map((chapter) =&gt; (</w:t>
      </w:r>
    </w:p>
    <w:p w14:paraId="4D16E2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&lt;ChapterCard key={chapter.id} chapter={chapter} isGenerating={false}</w:t>
      </w:r>
    </w:p>
    <w:p w14:paraId="56BA49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/&gt;</w:t>
      </w:r>
    </w:p>
    <w:p w14:paraId="6E4881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))}</w:t>
      </w:r>
    </w:p>
    <w:p w14:paraId="613E26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&lt;/section&gt;</w:t>
      </w:r>
    </w:p>
    <w:p w14:paraId="01D2BF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&lt;/main&gt;</w:t>
      </w:r>
    </w:p>
    <w:p w14:paraId="21186E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&lt;/div&gt;</w:t>
      </w:r>
    </w:p>
    <w:p w14:paraId="2AB397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5A610E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88FE6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client";</w:t>
      </w:r>
    </w:p>
    <w:p w14:paraId="151601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useEffect, useMemo, useRef, useState } from "react";</w:t>
      </w:r>
    </w:p>
    <w:p w14:paraId="11C283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useRouter } from "next/navigation";</w:t>
      </w:r>
    </w:p>
    <w:p w14:paraId="1CE4A2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Button } from "@/components/ui/button";</w:t>
      </w:r>
    </w:p>
    <w:p w14:paraId="67519D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Textarea } from "@/components/ui/textarea";</w:t>
      </w:r>
    </w:p>
    <w:p w14:paraId="744E0E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1399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Loader2, RefreshCw, Sparkles, Wand2 } from "lucide-react";</w:t>
      </w:r>
    </w:p>
    <w:p w14:paraId="6B09AB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rwkvService from "@/services";</w:t>
      </w:r>
    </w:p>
    <w:p w14:paraId="36AA2782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OutlineCard } from "@/components/OutlineCard";</w:t>
      </w:r>
    </w:p>
    <w:p w14:paraId="538DB2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587F12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clearLaunchSessionStorage,</w:t>
      </w:r>
    </w:p>
    <w:p w14:paraId="7206E4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clearPersistedOutlines,</w:t>
      </w:r>
    </w:p>
    <w:p w14:paraId="5938F5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peekLaunchSession,</w:t>
      </w:r>
    </w:p>
    <w:p w14:paraId="6BA9AB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persistOutlines,</w:t>
      </w:r>
    </w:p>
    <w:p w14:paraId="24E3961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readPersistedOutlines,</w:t>
      </w:r>
    </w:p>
    <w:p w14:paraId="18AF07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type NovelChapter,</w:t>
      </w:r>
    </w:p>
    <w:p w14:paraId="34F57B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type NovelOutline,</w:t>
      </w:r>
    </w:p>
    <w:p w14:paraId="5DAA9C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"@/lib/novel/novel-data";</w:t>
      </w:r>
    </w:p>
    <w:p w14:paraId="214917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21D0C1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buildParagraphExpandTask,</w:t>
      </w:r>
    </w:p>
    <w:p w14:paraId="22DC27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buildParagraphGenerationTask,</w:t>
      </w:r>
    </w:p>
    <w:p w14:paraId="14AC82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emptyWorldbuilding,</w:t>
      </w:r>
    </w:p>
    <w:p w14:paraId="616249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getGenerationStage,</w:t>
      </w:r>
    </w:p>
    <w:p w14:paraId="15DAA5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isParagraphDraftComplete,</w:t>
      </w:r>
    </w:p>
    <w:p w14:paraId="41844C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isParagraphExpandComplete,</w:t>
      </w:r>
    </w:p>
    <w:p w14:paraId="5AD9F4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joinChapterParagraphs,</w:t>
      </w:r>
    </w:p>
    <w:p w14:paraId="77F499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MAX_PARAGRAPH_EXPAND_ROUNDS,</w:t>
      </w:r>
    </w:p>
    <w:p w14:paraId="237239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parseParagraphRows,</w:t>
      </w:r>
    </w:p>
    <w:p w14:paraId="2B026B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parseWorldbuilding,</w:t>
      </w:r>
    </w:p>
    <w:p w14:paraId="3E655F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type GenerationStage,</w:t>
      </w:r>
    </w:p>
    <w:p w14:paraId="66CBF1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"@/lib/novel/novel-generation";</w:t>
      </w:r>
    </w:p>
    <w:p w14:paraId="37E330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"@/lib/utils";</w:t>
      </w:r>
    </w:p>
    <w:p w14:paraId="53C3D2F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2DA8F4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extractChapterRecords,</w:t>
      </w:r>
    </w:p>
    <w:p w14:paraId="3AA75F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extractParseableJsonObject,</w:t>
      </w:r>
    </w:p>
    <w:p w14:paraId="1B8B46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stripLlmJsonNoise,</w:t>
      </w:r>
    </w:p>
    <w:p w14:paraId="709E77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"@/lib/parsing/extract-parseable-json";</w:t>
      </w:r>
    </w:p>
    <w:p w14:paraId="414D73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RwkvProductionUpstreamSettings } from "@/components/RwkvProductionUpstr</w:t>
      </w:r>
    </w:p>
    <w:p w14:paraId="5BBF5F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eamSettings";</w:t>
      </w:r>
    </w:p>
    <w:p w14:paraId="1DAC2E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usePromptStore } from "@/components/PromptStoreProvider";</w:t>
      </w:r>
    </w:p>
    <w:p w14:paraId="547D2E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0C90F2F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consumeLaunch,</w:t>
      </w:r>
    </w:p>
    <w:p w14:paraId="6B81B5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getCurrentGenerationToken,</w:t>
      </w:r>
    </w:p>
    <w:p w14:paraId="61C6D9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isGenerationActive,</w:t>
      </w:r>
    </w:p>
    <w:p w14:paraId="0AADFB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markGenerationFinished,</w:t>
      </w:r>
    </w:p>
    <w:p w14:paraId="2FB4F4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"@/lib/storage/launch-store";</w:t>
      </w:r>
    </w:p>
    <w:p w14:paraId="0D54E3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type Outline = NovelOutline;</w:t>
      </w:r>
    </w:p>
    <w:p w14:paraId="47438C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type Chapter = NovelChapter;</w:t>
      </w:r>
    </w:p>
    <w:p w14:paraId="23EDFC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STAGE_LABELS: Record&lt;GenerationStage, string&gt; = {</w:t>
      </w:r>
    </w:p>
    <w:p w14:paraId="28783D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worldbuilding: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生成世界观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6E7585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paragraphs: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写段落草稿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4F82C3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expand: "</w:t>
      </w:r>
      <w:r>
        <w:rPr>
          <w:rFonts w:ascii="Songti SC" w:hAnsi="Songti SC" w:eastAsia="Songti SC" w:cs="Songti SC"/>
          <w:color w:val="000000"/>
          <w:sz w:val="18"/>
          <w:szCs w:val="18"/>
        </w:rPr>
        <w:t>扩写段落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0EF3AB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complete: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重新生成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</w:t>
      </w:r>
    </w:p>
    <w:p w14:paraId="7D38E5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0F51FB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OUTLINE_TOTAL = 10;</w:t>
      </w:r>
    </w:p>
    <w:p w14:paraId="48F332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各章段落按顺序分波生成，同一波并发处理各小说，以保留上一段的上下文。</w:t>
      </w:r>
    </w:p>
    <w:p w14:paraId="416A16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DEFAULT_CHAPTER_COUNT = 8;</w:t>
      </w:r>
    </w:p>
    <w:p w14:paraId="509F63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createOutlinePlaceholders = (count: number): Outline[] =&gt;</w:t>
      </w:r>
    </w:p>
    <w:p w14:paraId="4574FA6C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Array.from({ length: count }, (_, index) =&gt; ({</w:t>
      </w:r>
    </w:p>
    <w:p w14:paraId="43DB17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id: index + 1,</w:t>
      </w:r>
    </w:p>
    <w:p w14:paraId="7A196F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title: `</w:t>
      </w:r>
      <w:r>
        <w:rPr>
          <w:rFonts w:ascii="Songti SC" w:hAnsi="Songti SC" w:eastAsia="Songti SC" w:cs="Songti SC"/>
          <w:color w:val="000000"/>
          <w:sz w:val="18"/>
          <w:szCs w:val="18"/>
        </w:rPr>
        <w:t>大纲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${index + 1}`,</w:t>
      </w:r>
    </w:p>
    <w:p w14:paraId="31DCA1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summary: "",</w:t>
      </w:r>
    </w:p>
    <w:p w14:paraId="28B110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worldbuilding: emptyWorldbuilding(),</w:t>
      </w:r>
    </w:p>
    <w:p w14:paraId="7DFE12F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chapters: [],</w:t>
      </w:r>
    </w:p>
    <w:p w14:paraId="4A2D41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rawContent: "",</w:t>
      </w:r>
    </w:p>
    <w:p w14:paraId="7514D3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}));</w:t>
      </w:r>
    </w:p>
    <w:p w14:paraId="647EF1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stripLaunchQueryFromUrl = (): void =&gt; {</w:t>
      </w:r>
    </w:p>
    <w:p w14:paraId="58432A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(typeof window === "undefined") return;</w:t>
      </w:r>
    </w:p>
    <w:p w14:paraId="7C205E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url = new URL(window.location.href);</w:t>
      </w:r>
    </w:p>
    <w:p w14:paraId="0D1A06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changed = false;</w:t>
      </w:r>
    </w:p>
    <w:p w14:paraId="33B261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for (const key of ["seed", "go"]) {</w:t>
      </w:r>
    </w:p>
    <w:p w14:paraId="7D697A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(url.searchParams.has(key)) {</w:t>
      </w:r>
    </w:p>
    <w:p w14:paraId="3A8B43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url.searchParams.delete(key);</w:t>
      </w:r>
    </w:p>
    <w:p w14:paraId="30123F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changed = true;</w:t>
      </w:r>
    </w:p>
    <w:p w14:paraId="5C1742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</w:t>
      </w:r>
    </w:p>
    <w:p w14:paraId="1845E7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70C8B0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(!changed) return;</w:t>
      </w:r>
    </w:p>
    <w:p w14:paraId="30BFFB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q = url.searchParams.toString();</w:t>
      </w:r>
    </w:p>
    <w:p w14:paraId="143714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window.history.replaceState(null, "", `${url.pathname}${q ? `?${q}` : ""}${url</w:t>
      </w:r>
    </w:p>
    <w:p w14:paraId="32BD70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.hash}`);</w:t>
      </w:r>
    </w:p>
    <w:p w14:paraId="257474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0A11F0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function Home() {</w:t>
      </w:r>
    </w:p>
    <w:p w14:paraId="6C04A1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router = useRouter();</w:t>
      </w:r>
    </w:p>
    <w:p w14:paraId="2E5A3F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{ novelInput, setNovelInput } = usePromptStore();</w:t>
      </w:r>
    </w:p>
    <w:p w14:paraId="504581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[isGenerating, setIsGenerating] = useState(false);</w:t>
      </w:r>
    </w:p>
    <w:p w14:paraId="71A960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[storageReady, setStorageReady] = useState(false);</w:t>
      </w:r>
    </w:p>
    <w:p w14:paraId="343AA8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outlineGenerationLockRef = useRef(false);</w:t>
      </w:r>
    </w:p>
    <w:p w14:paraId="5BC6FF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chapterGenerationLockRef = useRef(false);</w:t>
      </w:r>
    </w:p>
    <w:p w14:paraId="5E9B12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[outlines, setOutlines] = useState&lt;Outline[]&gt;(() =&gt;</w:t>
      </w:r>
    </w:p>
    <w:p w14:paraId="2A5BDC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createOutlinePlaceholders(OUTLINE_TOTAL),</w:t>
      </w:r>
    </w:p>
    <w:p w14:paraId="0FA58F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5C6F653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useEffect(() =&gt; {</w:t>
      </w:r>
    </w:p>
    <w:p w14:paraId="4E9D35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// Backward compatibility: strip legacy query params from older shared links</w:t>
      </w:r>
    </w:p>
    <w:p w14:paraId="5E77C9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.</w:t>
      </w:r>
    </w:p>
    <w:p w14:paraId="793AD3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url = new URL(window.location.href);</w:t>
      </w:r>
    </w:p>
    <w:p w14:paraId="20620E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hadLegacyQuery = url.searchParams.has("step") || url.searchParams.has(</w:t>
      </w:r>
    </w:p>
    <w:p w14:paraId="216E3B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"view");</w:t>
      </w:r>
    </w:p>
    <w:p w14:paraId="05A103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(!hadLegacyQuery) return;</w:t>
      </w:r>
    </w:p>
    <w:p w14:paraId="498899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url.searchParams.delete("step");</w:t>
      </w:r>
    </w:p>
    <w:p w14:paraId="463F92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url.searchParams.delete("view");</w:t>
      </w:r>
    </w:p>
    <w:p w14:paraId="3EA0E9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nextQuery = url.searchParams.toString();</w:t>
      </w:r>
    </w:p>
    <w:p w14:paraId="010648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nextURL = `${url.pathname}${nextQuery ? `?${nextQuery}` : ""}${url.has</w:t>
      </w:r>
    </w:p>
    <w:p w14:paraId="2F701C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h}`;</w:t>
      </w:r>
    </w:p>
    <w:p w14:paraId="0740225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window.history.replaceState({}, "", nextURL);</w:t>
      </w:r>
    </w:p>
    <w:p w14:paraId="77EC21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 []);</w:t>
      </w:r>
    </w:p>
    <w:p w14:paraId="432B55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useEffect(() =&gt; {</w:t>
      </w:r>
    </w:p>
    <w:p w14:paraId="7039DF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1499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(!storageReady) return;</w:t>
      </w:r>
    </w:p>
    <w:p w14:paraId="13EDE0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流式阶段高频更新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outlines </w:t>
      </w:r>
      <w:r>
        <w:rPr>
          <w:rFonts w:ascii="Songti SC" w:hAnsi="Songti SC" w:eastAsia="Songti SC" w:cs="Songti SC"/>
          <w:color w:val="000000"/>
          <w:sz w:val="18"/>
          <w:szCs w:val="18"/>
        </w:rPr>
        <w:t>时，同步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stringify+localStorage </w:t>
      </w:r>
      <w:r>
        <w:rPr>
          <w:rFonts w:ascii="Songti SC" w:hAnsi="Songti SC" w:eastAsia="Songti SC" w:cs="Songti SC"/>
          <w:color w:val="000000"/>
          <w:sz w:val="18"/>
          <w:szCs w:val="18"/>
        </w:rPr>
        <w:t>会卡主线程导致</w:t>
      </w:r>
    </w:p>
    <w:p w14:paraId="126D4A3E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)}</w:t>
      </w:r>
    </w:p>
    <w:p w14:paraId="2E92D2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&lt;/CardContent&gt;</w:t>
      </w:r>
    </w:p>
    <w:p w14:paraId="4B7266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&lt;/Card&gt;</w:t>
      </w:r>
    </w:p>
    <w:p w14:paraId="39E6EC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729B7F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CFFB99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client";</w:t>
      </w:r>
    </w:p>
    <w:p w14:paraId="052CAF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createContext, useCallback, useContext, useMemo, useState, type ReactNo</w:t>
      </w:r>
    </w:p>
    <w:p w14:paraId="08B061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de } from "react";</w:t>
      </w:r>
    </w:p>
    <w:p w14:paraId="2FC679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DEFAULT_PROMPT =</w:t>
      </w:r>
    </w:p>
    <w:p w14:paraId="572A65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主角出身普通被轻视，意外觉醒独特能力后一路成长逆袭；开场有冲突，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3</w:t>
      </w:r>
      <w:r>
        <w:rPr>
          <w:rFonts w:ascii="Songti SC" w:hAnsi="Songti SC" w:eastAsia="Songti SC" w:cs="Songti SC"/>
          <w:color w:val="000000"/>
          <w:sz w:val="18"/>
          <w:szCs w:val="18"/>
        </w:rPr>
        <w:t>场内有反转，</w:t>
      </w:r>
    </w:p>
    <w:p w14:paraId="1C23D8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结尾留悬念，价值观正向。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";</w:t>
      </w:r>
    </w:p>
    <w:p w14:paraId="0D55C8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interface PromptStoreValue {</w:t>
      </w:r>
    </w:p>
    <w:p w14:paraId="7A0CEE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novelInput: string;</w:t>
      </w:r>
    </w:p>
    <w:p w14:paraId="483C32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setNovelInput: (value: string) =&gt; void;</w:t>
      </w:r>
    </w:p>
    <w:p w14:paraId="7D1117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selectedPresetLabel: string | null;</w:t>
      </w:r>
    </w:p>
    <w:p w14:paraId="6874C8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selectPreset: (preset: { label: string; prompt: string }) =&gt; void;</w:t>
      </w:r>
    </w:p>
    <w:p w14:paraId="3A0FB2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C3FFB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Ctx = createContext&lt;PromptStoreValue | null&gt;(null);</w:t>
      </w:r>
    </w:p>
    <w:p w14:paraId="7E78EB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单实例的预设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</w:t>
      </w:r>
      <w:r>
        <w:rPr>
          <w:rFonts w:ascii="Songti SC" w:hAnsi="Songti SC" w:eastAsia="Songti SC" w:cs="Songti SC"/>
          <w:color w:val="000000"/>
          <w:sz w:val="18"/>
          <w:szCs w:val="18"/>
        </w:rPr>
        <w:t>草稿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store</w:t>
      </w:r>
      <w:r>
        <w:rPr>
          <w:rFonts w:ascii="Songti SC" w:hAnsi="Songti SC" w:eastAsia="Songti SC" w:cs="Songti SC"/>
          <w:color w:val="000000"/>
          <w:sz w:val="18"/>
          <w:szCs w:val="18"/>
        </w:rPr>
        <w:t>。在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RootLayout </w:t>
      </w:r>
      <w:r>
        <w:rPr>
          <w:rFonts w:ascii="Songti SC" w:hAnsi="Songti SC" w:eastAsia="Songti SC" w:cs="Songti SC"/>
          <w:color w:val="000000"/>
          <w:sz w:val="18"/>
          <w:szCs w:val="18"/>
        </w:rPr>
        <w:t>挂一次，两个页面共用同一份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state</w:t>
      </w:r>
      <w:r>
        <w:rPr>
          <w:rFonts w:ascii="Songti SC" w:hAnsi="Songti SC" w:eastAsia="Songti SC" w:cs="Songti SC"/>
          <w:color w:val="000000"/>
          <w:sz w:val="18"/>
          <w:szCs w:val="18"/>
        </w:rPr>
        <w:t>，</w:t>
      </w:r>
    </w:p>
    <w:p w14:paraId="226868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// </w:t>
      </w:r>
      <w:r>
        <w:rPr>
          <w:rFonts w:ascii="Songti SC" w:hAnsi="Songti SC" w:eastAsia="Songti SC" w:cs="Songti SC"/>
          <w:color w:val="000000"/>
          <w:sz w:val="18"/>
          <w:szCs w:val="18"/>
        </w:rPr>
        <w:t>这样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/outlines </w:t>
      </w:r>
      <w:r>
        <w:rPr>
          <w:rFonts w:ascii="Songti SC" w:hAnsi="Songti SC" w:eastAsia="Songti SC" w:cs="Songti SC"/>
          <w:color w:val="000000"/>
          <w:sz w:val="18"/>
          <w:szCs w:val="18"/>
        </w:rPr>
        <w:t>不会因为重挂载而把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textarea </w:t>
      </w:r>
      <w:r>
        <w:rPr>
          <w:rFonts w:ascii="Songti SC" w:hAnsi="Songti SC" w:eastAsia="Songti SC" w:cs="Songti SC"/>
          <w:color w:val="000000"/>
          <w:sz w:val="18"/>
          <w:szCs w:val="18"/>
        </w:rPr>
        <w:t>闪回默认值，也不再需要靠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URL ?seed</w:t>
      </w:r>
    </w:p>
    <w:p w14:paraId="1C95A4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= </w:t>
      </w:r>
      <w:r>
        <w:rPr>
          <w:rFonts w:ascii="Songti SC" w:hAnsi="Songti SC" w:eastAsia="Songti SC" w:cs="Songti SC"/>
          <w:color w:val="000000"/>
          <w:sz w:val="18"/>
          <w:szCs w:val="18"/>
        </w:rPr>
        <w:t>传递选择。</w:t>
      </w:r>
    </w:p>
    <w:p w14:paraId="30A1AF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function PromptStoreProvider({ children }: { children: ReactNode }) {</w:t>
      </w:r>
    </w:p>
    <w:p w14:paraId="6FE724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[novelInput, setNovelInputState] = useState(DEFAULT_PROMPT);</w:t>
      </w:r>
    </w:p>
    <w:p w14:paraId="32A82F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[selectedPresetLabel, setSelectedPresetLabel] = useState&lt;string | null&gt;(</w:t>
      </w:r>
    </w:p>
    <w:p w14:paraId="45C3FF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null);</w:t>
      </w:r>
    </w:p>
    <w:p w14:paraId="3DBA01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setNovelInput = useCallback((value: string) =&gt; {</w:t>
      </w:r>
    </w:p>
    <w:p w14:paraId="71E4DF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setNovelInputState(value);</w:t>
      </w:r>
    </w:p>
    <w:p w14:paraId="36D05F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用户手动编辑后立即解除高亮，避免和卡片显示状态对不上。</w:t>
      </w:r>
    </w:p>
    <w:p w14:paraId="17904F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setSelectedPresetLabel((label) =&gt; (label == null ? label : null));</w:t>
      </w:r>
    </w:p>
    <w:p w14:paraId="57070F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 []);</w:t>
      </w:r>
    </w:p>
    <w:p w14:paraId="07686B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selectPreset = useCallback(</w:t>
      </w:r>
    </w:p>
    <w:p w14:paraId="69951B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(preset: { label: string; prompt: string }) =&gt; {</w:t>
      </w:r>
    </w:p>
    <w:p w14:paraId="64E26A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setNovelInputState(preset.prompt);</w:t>
      </w:r>
    </w:p>
    <w:p w14:paraId="597EE1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setSelectedPresetLabel(preset.label);</w:t>
      </w:r>
    </w:p>
    <w:p w14:paraId="7241AD0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3E0731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[],</w:t>
      </w:r>
    </w:p>
    <w:p w14:paraId="181CAA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201E95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value = useMemo&lt;PromptStoreValue&gt;(</w:t>
      </w:r>
    </w:p>
    <w:p w14:paraId="002A65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() =&gt; ({ novelInput, setNovelInput, selectedPresetLabel, selectPreset }),</w:t>
      </w:r>
    </w:p>
    <w:p w14:paraId="3A8371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[novelInput, setNovelInput, selectedPresetLabel, selectPreset],</w:t>
      </w:r>
    </w:p>
    <w:p w14:paraId="01E325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70CF4E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&lt;Ctx.Provider value={value}&gt;{children}&lt;/Ctx.Provider&gt;;</w:t>
      </w:r>
    </w:p>
    <w:p w14:paraId="1C79B8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D680B2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function usePromptStore(): PromptStoreValue {</w:t>
      </w:r>
    </w:p>
    <w:p w14:paraId="09AC2D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v = useContext(Ctx);</w:t>
      </w:r>
    </w:p>
    <w:p w14:paraId="07D191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(!v) throw new Error("usePromptStore must be used inside &lt;PromptStoreProvid</w:t>
      </w:r>
    </w:p>
    <w:p w14:paraId="44667D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er&gt;");</w:t>
      </w:r>
    </w:p>
    <w:p w14:paraId="593CD5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v;</w:t>
      </w:r>
    </w:p>
    <w:p w14:paraId="449F3A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0FA2A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client";</w:t>
      </w:r>
    </w:p>
    <w:p w14:paraId="7DECF9C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useState } from "react";</w:t>
      </w:r>
    </w:p>
    <w:p w14:paraId="3A4BF2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Settings } from "lucide-react";</w:t>
      </w:r>
    </w:p>
    <w:p w14:paraId="1D202A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Button } from "@/components/ui/button";</w:t>
      </w:r>
    </w:p>
    <w:p w14:paraId="51C290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Input } from "@/components/ui/input";</w:t>
      </w:r>
    </w:p>
    <w:p w14:paraId="678966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Label } from "@/components/ui/label";</w:t>
      </w:r>
    </w:p>
    <w:p w14:paraId="7557B6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</w:t>
      </w:r>
    </w:p>
    <w:p w14:paraId="599A62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clearRwkvClientCredentials,</w:t>
      </w:r>
    </w:p>
    <w:p w14:paraId="765D34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readRwkvClientCredentials,</w:t>
      </w:r>
    </w:p>
    <w:p w14:paraId="53354C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writeRwkvClientCredentials,</w:t>
      </w:r>
    </w:p>
    <w:p w14:paraId="559D7E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 from "@/lib/storage/rwkv-client-settings";</w:t>
      </w:r>
    </w:p>
    <w:p w14:paraId="523B13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"@/lib/utils";</w:t>
      </w:r>
    </w:p>
    <w:p w14:paraId="68D21E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function RwkvProductionUpstreamSettings() {</w:t>
      </w:r>
    </w:p>
    <w:p w14:paraId="0BD94B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[open, setOpen] = useState(false);</w:t>
      </w:r>
    </w:p>
    <w:p w14:paraId="1282CD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[url, setUrl] = useState("");</w:t>
      </w:r>
    </w:p>
    <w:p w14:paraId="0165D61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[password, setPassword] = useState("");</w:t>
      </w:r>
    </w:p>
    <w:p w14:paraId="01FAEF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openDialog = () =&gt; {</w:t>
      </w:r>
    </w:p>
    <w:p w14:paraId="1C4BC3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c = readRwkvClientCredentials();</w:t>
      </w:r>
    </w:p>
    <w:p w14:paraId="39B4DD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setUrl(c.upstreamUrl);</w:t>
      </w:r>
    </w:p>
    <w:p w14:paraId="389953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setPassword(c.password);</w:t>
      </w:r>
    </w:p>
    <w:p w14:paraId="4163C1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setOpen(true);</w:t>
      </w:r>
    </w:p>
    <w:p w14:paraId="333D46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};</w:t>
      </w:r>
    </w:p>
    <w:p w14:paraId="2AB62F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28650F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&lt;&gt;</w:t>
      </w:r>
    </w:p>
    <w:p w14:paraId="2B9058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&lt;div className="pointer-events-auto fixed right-3 top-3 z-40"&gt;</w:t>
      </w:r>
    </w:p>
    <w:p w14:paraId="15A954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&lt;Button</w:t>
      </w:r>
    </w:p>
    <w:p w14:paraId="21D24A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type="button"</w:t>
      </w:r>
    </w:p>
    <w:p w14:paraId="1A3E34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variant="outline"</w:t>
      </w:r>
    </w:p>
    <w:p w14:paraId="08A4A18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size="icon"</w:t>
      </w:r>
    </w:p>
    <w:p w14:paraId="1DCC65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className="size-9 rounded-lg border-border/80 bg-card/90 shadow-md bac</w:t>
      </w:r>
    </w:p>
    <w:p w14:paraId="2B7A82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kdrop-blur-sm"</w:t>
      </w:r>
    </w:p>
    <w:p w14:paraId="7A665C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aria-label="</w:t>
      </w:r>
      <w:r>
        <w:rPr>
          <w:rFonts w:ascii="Songti SC" w:hAnsi="Songti SC" w:eastAsia="Songti SC" w:cs="Songti SC"/>
          <w:color w:val="000000"/>
          <w:sz w:val="18"/>
          <w:szCs w:val="18"/>
        </w:rPr>
        <w:t>上游设置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</w:t>
      </w:r>
    </w:p>
    <w:p w14:paraId="32A9C2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onClick={() =&gt; openDialog()}</w:t>
      </w:r>
    </w:p>
    <w:p w14:paraId="156D26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&gt;</w:t>
      </w:r>
    </w:p>
    <w:p w14:paraId="0277E7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&lt;Settings className="size-4" /&gt;</w:t>
      </w:r>
    </w:p>
    <w:p w14:paraId="5971AB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&lt;/Button&gt;</w:t>
      </w:r>
    </w:p>
    <w:p w14:paraId="1A5F44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&lt;/div&gt;</w:t>
      </w:r>
    </w:p>
    <w:p w14:paraId="65158F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{open ? (</w:t>
      </w:r>
    </w:p>
    <w:p w14:paraId="1A7FD9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&lt;div</w:t>
      </w:r>
    </w:p>
    <w:p w14:paraId="614164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className="fixed inset-0 z-100 flex items-center justify-center bg-bla</w:t>
      </w:r>
    </w:p>
    <w:p w14:paraId="7F4659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ck/55 p-4 backdrop-blur-[2px]"</w:t>
      </w:r>
    </w:p>
    <w:p w14:paraId="1D8933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role="presentation"</w:t>
      </w:r>
    </w:p>
    <w:p w14:paraId="15F4C6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onMouseDown={(e) =&gt; {</w:t>
      </w:r>
    </w:p>
    <w:p w14:paraId="2A6147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if (e.target === e.currentTarget) setOpen(false);</w:t>
      </w:r>
    </w:p>
    <w:p w14:paraId="5BE406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}}</w:t>
      </w:r>
    </w:p>
    <w:p w14:paraId="5B894A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&gt;</w:t>
      </w:r>
    </w:p>
    <w:p w14:paraId="7F867B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&lt;div</w:t>
      </w:r>
    </w:p>
    <w:p w14:paraId="30AD23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role="dialog"</w:t>
      </w:r>
    </w:p>
    <w:p w14:paraId="3CFF27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aria-modal="true"</w:t>
      </w:r>
    </w:p>
    <w:p w14:paraId="5AB0FB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1599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aria-labelledby="rwkv-upstream-title"</w:t>
      </w:r>
    </w:p>
    <w:p w14:paraId="734DC4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className={cn(</w:t>
      </w:r>
    </w:p>
    <w:p w14:paraId="7663C87C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"w-full max-w-md rounded-xl border border-border/80 bg-card p-5 sh</w:t>
      </w:r>
    </w:p>
    <w:p w14:paraId="7B6FCD6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adow-2xl",</w:t>
      </w:r>
    </w:p>
    <w:p w14:paraId="7C8B26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)}</w:t>
      </w:r>
    </w:p>
    <w:p w14:paraId="7454C8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onMouseDown={(e) =&gt; e.stopPropagation()}</w:t>
      </w:r>
    </w:p>
    <w:p w14:paraId="46E610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&gt;</w:t>
      </w:r>
    </w:p>
    <w:p w14:paraId="55D719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&lt;h2 id="rwkv-upstream-title" className="text-lg font-semibold text-f</w:t>
      </w:r>
    </w:p>
    <w:p w14:paraId="062D47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oreground"&gt;</w:t>
      </w:r>
    </w:p>
    <w:p w14:paraId="4AC605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上游设置</w:t>
      </w:r>
    </w:p>
    <w:p w14:paraId="220571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&lt;/h2&gt;</w:t>
      </w:r>
    </w:p>
    <w:p w14:paraId="6AA99E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className="mt-4 space-y-3"&gt;</w:t>
      </w:r>
    </w:p>
    <w:p w14:paraId="3C4F8B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&lt;div className="space-y-1.5"&gt;</w:t>
      </w:r>
    </w:p>
    <w:p w14:paraId="7ED102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&lt;Label htmlFor="rwkv-url" className="text-sm font-medium"&gt;</w:t>
      </w:r>
    </w:p>
    <w:p w14:paraId="517B1A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RWKV_UPSTREAM_URL</w:t>
      </w:r>
    </w:p>
    <w:p w14:paraId="060EE0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&lt;/Label&gt;</w:t>
      </w:r>
    </w:p>
    <w:p w14:paraId="36A45A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&lt;Input</w:t>
      </w:r>
    </w:p>
    <w:p w14:paraId="4BF5DB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id="rwkv-url"</w:t>
      </w:r>
    </w:p>
    <w:p w14:paraId="11E668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type="url"</w:t>
      </w:r>
    </w:p>
    <w:p w14:paraId="4782D8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autoComplete="off"</w:t>
      </w:r>
    </w:p>
    <w:p w14:paraId="2E5F6B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placeholder="https://</w:t>
      </w:r>
      <w:r>
        <w:rPr>
          <w:rFonts w:ascii="Songti SC" w:hAnsi="Songti SC" w:eastAsia="Songti SC" w:cs="Songti SC"/>
          <w:color w:val="000000"/>
          <w:sz w:val="18"/>
          <w:szCs w:val="18"/>
        </w:rPr>
        <w:t>…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/completions"</w:t>
      </w:r>
    </w:p>
    <w:p w14:paraId="4D2723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value={url}</w:t>
      </w:r>
    </w:p>
    <w:p w14:paraId="25755C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onChange={(e) =&gt; setUrl(e.target.value)}</w:t>
      </w:r>
    </w:p>
    <w:p w14:paraId="37E840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className="font-mono text-xs"</w:t>
      </w:r>
    </w:p>
    <w:p w14:paraId="10C7D1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/&gt;</w:t>
      </w:r>
    </w:p>
    <w:p w14:paraId="31CB3E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&lt;/div&gt;</w:t>
      </w:r>
    </w:p>
    <w:p w14:paraId="356B63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&lt;div className="space-y-1.5"&gt;</w:t>
      </w:r>
    </w:p>
    <w:p w14:paraId="26C9DA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&lt;Label htmlFor="rwkv-pwd" className="text-sm font-medium"&gt;</w:t>
      </w:r>
    </w:p>
    <w:p w14:paraId="719BB5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RWKV_UPSTREAM_PASSWORD</w:t>
      </w:r>
    </w:p>
    <w:p w14:paraId="4662C5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&lt;/Label&gt;</w:t>
      </w:r>
    </w:p>
    <w:p w14:paraId="11E687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&lt;Input</w:t>
      </w:r>
    </w:p>
    <w:p w14:paraId="1F9EBC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id="rwkv-pwd"</w:t>
      </w:r>
    </w:p>
    <w:p w14:paraId="625A7D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type="password"</w:t>
      </w:r>
    </w:p>
    <w:p w14:paraId="27DA4B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autoComplete="new-password"</w:t>
      </w:r>
    </w:p>
    <w:p w14:paraId="0DEFC2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placeholder="password"</w:t>
      </w:r>
    </w:p>
    <w:p w14:paraId="6355FD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value={password}</w:t>
      </w:r>
    </w:p>
    <w:p w14:paraId="525AF5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onChange={(e) =&gt; setPassword(e.target.value)}</w:t>
      </w:r>
    </w:p>
    <w:p w14:paraId="71CBE8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className="font-mono text-xs"</w:t>
      </w:r>
    </w:p>
    <w:p w14:paraId="43C31C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/&gt;</w:t>
      </w:r>
    </w:p>
    <w:p w14:paraId="15903B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&lt;/div&gt;</w:t>
      </w:r>
    </w:p>
    <w:p w14:paraId="547D40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61555B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&lt;div className="mt-5 flex flex-wrap items-center justify-end gap-2"&gt;</w:t>
      </w:r>
    </w:p>
    <w:p w14:paraId="0B5B87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&lt;Button type="button" variant="ghost" size="sm" onClick={() =&gt; set</w:t>
      </w:r>
    </w:p>
    <w:p w14:paraId="1E2404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Open(false)}&gt;</w:t>
      </w:r>
    </w:p>
    <w:p w14:paraId="158B84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取消</w:t>
      </w:r>
    </w:p>
    <w:p w14:paraId="540DAC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&lt;/Button&gt;</w:t>
      </w:r>
    </w:p>
    <w:p w14:paraId="0620C4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&lt;Button</w:t>
      </w:r>
    </w:p>
    <w:p w14:paraId="4177C6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type="button"</w:t>
      </w:r>
    </w:p>
    <w:p w14:paraId="4E76DA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variant="outline"</w:t>
      </w:r>
    </w:p>
    <w:p w14:paraId="352A5A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size="sm"</w:t>
      </w:r>
    </w:p>
    <w:p w14:paraId="1EF276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onClick={() =&gt; {</w:t>
      </w:r>
    </w:p>
    <w:p w14:paraId="497E57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clearRwkvClientCredentials();</w:t>
      </w:r>
    </w:p>
    <w:p w14:paraId="65FAC0E1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setUrl("");</w:t>
      </w:r>
    </w:p>
    <w:p w14:paraId="209645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setPassword("");</w:t>
      </w:r>
    </w:p>
    <w:p w14:paraId="4C786C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setOpen(false);</w:t>
      </w:r>
    </w:p>
    <w:p w14:paraId="13DEDD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}}</w:t>
      </w:r>
    </w:p>
    <w:p w14:paraId="6CAE45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&gt;</w:t>
      </w:r>
    </w:p>
    <w:p w14:paraId="7DE229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清除</w:t>
      </w:r>
    </w:p>
    <w:p w14:paraId="48A72A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&lt;/Button&gt;</w:t>
      </w:r>
    </w:p>
    <w:p w14:paraId="65E695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&lt;Button</w:t>
      </w:r>
    </w:p>
    <w:p w14:paraId="554AF6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type="button"</w:t>
      </w:r>
    </w:p>
    <w:p w14:paraId="7C2231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size="sm"</w:t>
      </w:r>
    </w:p>
    <w:p w14:paraId="7FBF66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onClick={() =&gt; {</w:t>
      </w:r>
    </w:p>
    <w:p w14:paraId="1EA7EB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writeRwkvClientCredentials({ upstreamUrl: url, password });</w:t>
      </w:r>
    </w:p>
    <w:p w14:paraId="1AA245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  setOpen(false);</w:t>
      </w:r>
    </w:p>
    <w:p w14:paraId="3F97D1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}}</w:t>
      </w:r>
    </w:p>
    <w:p w14:paraId="4AE751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&gt;</w:t>
      </w:r>
    </w:p>
    <w:p w14:paraId="66F9C4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  </w:t>
      </w:r>
      <w:r>
        <w:rPr>
          <w:rFonts w:ascii="Songti SC" w:hAnsi="Songti SC" w:eastAsia="Songti SC" w:cs="Songti SC"/>
          <w:color w:val="000000"/>
          <w:sz w:val="18"/>
          <w:szCs w:val="18"/>
        </w:rPr>
        <w:t>保存</w:t>
      </w:r>
    </w:p>
    <w:p w14:paraId="058E0B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&lt;/Button&gt;</w:t>
      </w:r>
    </w:p>
    <w:p w14:paraId="14C9AB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&lt;/div&gt;</w:t>
      </w:r>
    </w:p>
    <w:p w14:paraId="74EDC5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&lt;/div&gt;</w:t>
      </w:r>
    </w:p>
    <w:p w14:paraId="016735F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&lt;/div&gt;</w:t>
      </w:r>
    </w:p>
    <w:p w14:paraId="171B3C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 : null}</w:t>
      </w:r>
    </w:p>
    <w:p w14:paraId="536CC2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&lt;/&gt;</w:t>
      </w:r>
    </w:p>
    <w:p w14:paraId="79CC4D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);</w:t>
      </w:r>
    </w:p>
    <w:p w14:paraId="2760B4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0F9AB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712E6A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cva, type VariantProps } from "class-variance-authority"</w:t>
      </w:r>
    </w:p>
    <w:p w14:paraId="17E0ED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1CCA39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alertVariants = cva(</w:t>
      </w:r>
    </w:p>
    <w:p w14:paraId="21DCBC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"relative w-full rounded-lg border px-4 py-3 text-sm [&amp;&gt;svg+div]:translate-y-[</w:t>
      </w:r>
    </w:p>
    <w:p w14:paraId="4D9BA2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-3px] [&amp;&gt;svg]:absolute [&amp;&gt;svg]:left-4 [&amp;&gt;svg]:top-4 [&amp;&gt;svg]:text-foreground [&amp;&gt;s</w:t>
      </w:r>
    </w:p>
    <w:p w14:paraId="74E2A8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vg~*]:pl-7",</w:t>
      </w:r>
    </w:p>
    <w:p w14:paraId="789849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47E808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variants: {</w:t>
      </w:r>
    </w:p>
    <w:p w14:paraId="0EA6D2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{</w:t>
      </w:r>
    </w:p>
    <w:p w14:paraId="4F603C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default: "bg-background text-foreground",</w:t>
      </w:r>
    </w:p>
    <w:p w14:paraId="69D5CE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destructive:</w:t>
      </w:r>
    </w:p>
    <w:p w14:paraId="22E8D5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"border-destructive/50 text-destructive dark:border-destructive [&amp;&gt;svg</w:t>
      </w:r>
    </w:p>
    <w:p w14:paraId="16ED0D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]:text-destructive",</w:t>
      </w:r>
    </w:p>
    <w:p w14:paraId="220E1D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444EE4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411C40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defaultVariants: {</w:t>
      </w:r>
    </w:p>
    <w:p w14:paraId="62E287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"default",</w:t>
      </w:r>
    </w:p>
    <w:p w14:paraId="554287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15BDCD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6A8E7C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15A06A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Alert = React.forwardRef&lt;</w:t>
      </w:r>
    </w:p>
    <w:p w14:paraId="17F73C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2D7A5C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 &amp; VariantProps&lt;typeof alertVariants&gt;</w:t>
      </w:r>
    </w:p>
    <w:p w14:paraId="6F2BCC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1699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variant, ...props }, ref) =&gt; (</w:t>
      </w:r>
    </w:p>
    <w:p w14:paraId="490F2B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44F21CAA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4355F2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role="alert"</w:t>
      </w:r>
    </w:p>
    <w:p w14:paraId="68FEE0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className={cn(alertVariants({ variant }), className)}</w:t>
      </w:r>
    </w:p>
    <w:p w14:paraId="72ACE1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3EF2A1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52E134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689012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Alert.displayName = "Alert"</w:t>
      </w:r>
    </w:p>
    <w:p w14:paraId="52AECF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AlertTitle = React.forwardRef&lt;</w:t>
      </w:r>
    </w:p>
    <w:p w14:paraId="120798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HTMLParagraphElement,</w:t>
      </w:r>
    </w:p>
    <w:p w14:paraId="22A746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React.HTMLAttributes&lt;HTMLHeadingElement&gt;</w:t>
      </w:r>
    </w:p>
    <w:p w14:paraId="6600F5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23A1F1F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&lt;h5</w:t>
      </w:r>
    </w:p>
    <w:p w14:paraId="2D98D9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3B3321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className={cn("mb-1 font-medium leading-none tracking-tight", className)}</w:t>
      </w:r>
    </w:p>
    <w:p w14:paraId="48DA17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250A85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14A0B9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0A0CAA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AlertTitle.displayName = "AlertTitle"</w:t>
      </w:r>
    </w:p>
    <w:p w14:paraId="42B7AC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AlertDescription = React.forwardRef&lt;</w:t>
      </w:r>
    </w:p>
    <w:p w14:paraId="38CF1A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HTMLParagraphElement,</w:t>
      </w:r>
    </w:p>
    <w:p w14:paraId="2FF9EC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React.HTMLAttributes&lt;HTMLParagraphElement&gt;</w:t>
      </w:r>
    </w:p>
    <w:p w14:paraId="519F22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748734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269FBC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36FABB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className={cn("text-sm [&amp;_p]:leading-relaxed", className)}</w:t>
      </w:r>
    </w:p>
    <w:p w14:paraId="4B056C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706DAB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1FF503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6CF8BE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AlertDescription.displayName = "AlertDescription"</w:t>
      </w:r>
    </w:p>
    <w:p w14:paraId="59BBB6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Alert, AlertTitle, AlertDescription }</w:t>
      </w:r>
    </w:p>
    <w:p w14:paraId="5A1577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0E99C9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cva, type VariantProps } from "class-variance-authority"</w:t>
      </w:r>
    </w:p>
    <w:p w14:paraId="4F0F8F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7DC3BE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badgeVariants = cva(</w:t>
      </w:r>
    </w:p>
    <w:p w14:paraId="6D7534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"inline-flex items-center rounded-md border px-2.5 py-0.5 text-xs font-semibol</w:t>
      </w:r>
    </w:p>
    <w:p w14:paraId="1013DD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 transition-colors focus:outline-none focus:ring-2 focus:ring-ring focus:ring-o</w:t>
      </w:r>
    </w:p>
    <w:p w14:paraId="04B83A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ffset-2",</w:t>
      </w:r>
    </w:p>
    <w:p w14:paraId="1A2925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2AED343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variants: {</w:t>
      </w:r>
    </w:p>
    <w:p w14:paraId="37AD79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{</w:t>
      </w:r>
    </w:p>
    <w:p w14:paraId="51D0B02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default:</w:t>
      </w:r>
    </w:p>
    <w:p w14:paraId="57FFA2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"border-transparent bg-primary text-primary-foreground shadow hover:bg</w:t>
      </w:r>
    </w:p>
    <w:p w14:paraId="428759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-primary/80",</w:t>
      </w:r>
    </w:p>
    <w:p w14:paraId="3AC48A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secondary:</w:t>
      </w:r>
    </w:p>
    <w:p w14:paraId="11E7C3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"border-transparent bg-secondary text-secondary-foreground hover:bg-se</w:t>
      </w:r>
    </w:p>
    <w:p w14:paraId="272BC3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condary/80",</w:t>
      </w:r>
    </w:p>
    <w:p w14:paraId="7999A3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destructive:</w:t>
      </w:r>
    </w:p>
    <w:p w14:paraId="1F9FA5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"border-transparent bg-destructive text-destructive-foreground shadow </w:t>
      </w:r>
    </w:p>
    <w:p w14:paraId="1EA6E7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hover:bg-destructive/80",</w:t>
      </w:r>
    </w:p>
    <w:p w14:paraId="0867DA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outline: "text-foreground",</w:t>
      </w:r>
    </w:p>
    <w:p w14:paraId="2DFCE3A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70302C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62BE1A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defaultVariants: {</w:t>
      </w:r>
    </w:p>
    <w:p w14:paraId="5606D6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"default",</w:t>
      </w:r>
    </w:p>
    <w:p w14:paraId="0D01BE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144571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BC2ED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6E626E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interface BadgeProps</w:t>
      </w:r>
    </w:p>
    <w:p w14:paraId="4E3E06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extends React.HTMLAttributes&lt;HTMLDivElement&gt;,</w:t>
      </w:r>
    </w:p>
    <w:p w14:paraId="2AC9B5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VariantProps&lt;typeof badgeVariants&gt; {}</w:t>
      </w:r>
    </w:p>
    <w:p w14:paraId="786731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Badge({ className, variant, ...props }: BadgeProps) {</w:t>
      </w:r>
    </w:p>
    <w:p w14:paraId="7A078D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6D18CC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&lt;div className={cn(badgeVariants({ variant }), className)} {...props} /&gt;</w:t>
      </w:r>
    </w:p>
    <w:p w14:paraId="007C84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7B2B5A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13A8A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Badge, badgeVariants }</w:t>
      </w:r>
    </w:p>
    <w:p w14:paraId="000576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052953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Slot } from "@radix-ui/react-slot"</w:t>
      </w:r>
    </w:p>
    <w:p w14:paraId="35AEFA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cva, type VariantProps } from "class-variance-authority"</w:t>
      </w:r>
    </w:p>
    <w:p w14:paraId="29FE72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3815F1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buttonVariants = cva(</w:t>
      </w:r>
    </w:p>
    <w:p w14:paraId="66D26F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"inline-flex items-center justify-center gap-2 whitespace-nowrap rounded-md te</w:t>
      </w:r>
    </w:p>
    <w:p w14:paraId="4EE8BA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xt-sm font-medium transition-colors focus-visible:outline-none focus-visible:rin</w:t>
      </w:r>
    </w:p>
    <w:p w14:paraId="73579E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g-1 focus-visible:ring-ring disabled:pointer-events-none disabled:opacity-50 [&amp;_</w:t>
      </w:r>
    </w:p>
    <w:p w14:paraId="2B87CD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svg]:pointer-events-none [&amp;_svg]:size-4 [&amp;_svg]:shrink-0",</w:t>
      </w:r>
    </w:p>
    <w:p w14:paraId="64ECB1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2DD9C8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variants: {</w:t>
      </w:r>
    </w:p>
    <w:p w14:paraId="640528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{</w:t>
      </w:r>
    </w:p>
    <w:p w14:paraId="2CD420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default:</w:t>
      </w:r>
    </w:p>
    <w:p w14:paraId="0A5848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"bg-primary text-primary-foreground shadow hover:bg-primary/90",</w:t>
      </w:r>
    </w:p>
    <w:p w14:paraId="2ECC02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destructive:</w:t>
      </w:r>
    </w:p>
    <w:p w14:paraId="7F0DA7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"bg-destructive text-destructive-foreground shadow-sm hover:bg-destruc</w:t>
      </w:r>
    </w:p>
    <w:p w14:paraId="6AA05C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tive/90",</w:t>
      </w:r>
    </w:p>
    <w:p w14:paraId="596289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outline:</w:t>
      </w:r>
    </w:p>
    <w:p w14:paraId="1AB619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"border border-input bg-background shadow-sm hover:bg-accent hover:tex</w:t>
      </w:r>
    </w:p>
    <w:p w14:paraId="58F0C8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t-accent-foreground",</w:t>
      </w:r>
    </w:p>
    <w:p w14:paraId="596E11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secondary:</w:t>
      </w:r>
    </w:p>
    <w:p w14:paraId="5FD07C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"bg-secondary text-secondary-foreground shadow-sm hover:bg-secondary/8</w:t>
      </w:r>
    </w:p>
    <w:p w14:paraId="7B1F3F1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0",</w:t>
      </w:r>
    </w:p>
    <w:p w14:paraId="563DCB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ghost: "hover:bg-accent hover:text-accent-foreground",</w:t>
      </w:r>
    </w:p>
    <w:p w14:paraId="14B3F8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link: "text-primary underline-offset-4 hover:underline",</w:t>
      </w:r>
    </w:p>
    <w:p w14:paraId="289201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2DB998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size: {</w:t>
      </w:r>
    </w:p>
    <w:p w14:paraId="39C927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default: "h-9 px-4 py-2",</w:t>
      </w:r>
    </w:p>
    <w:p w14:paraId="24670B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sm: "h-8 rounded-md px-3 text-xs",</w:t>
      </w:r>
    </w:p>
    <w:p w14:paraId="2731FB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lg: "h-10 rounded-md px-8",</w:t>
      </w:r>
    </w:p>
    <w:p w14:paraId="1E3BCD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icon: "h-9 w-9",</w:t>
      </w:r>
    </w:p>
    <w:p w14:paraId="3A7055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6C44CC3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1799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6390B8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defaultVariants: {</w:t>
      </w:r>
    </w:p>
    <w:p w14:paraId="76BF64A5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"default",</w:t>
      </w:r>
    </w:p>
    <w:p w14:paraId="2779B6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size: "default",</w:t>
      </w:r>
    </w:p>
    <w:p w14:paraId="238990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22D1F6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3FFAB4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30D30A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interface ButtonProps</w:t>
      </w:r>
    </w:p>
    <w:p w14:paraId="0FA444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extends React.ButtonHTMLAttributes&lt;HTMLButtonElement&gt;,</w:t>
      </w:r>
    </w:p>
    <w:p w14:paraId="127278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VariantProps&lt;typeof buttonVariants&gt; {</w:t>
      </w:r>
    </w:p>
    <w:p w14:paraId="448BA1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asChild?: boolean</w:t>
      </w:r>
    </w:p>
    <w:p w14:paraId="2228FB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FC62A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Button = React.forwardRef&lt;HTMLButtonElement, ButtonProps&gt;(</w:t>
      </w:r>
    </w:p>
    <w:p w14:paraId="326CE0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({ className, variant, size, asChild = false, ...props }, ref) =&gt; {</w:t>
      </w:r>
    </w:p>
    <w:p w14:paraId="2A42E1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Comp = asChild ? Slot : "button"</w:t>
      </w:r>
    </w:p>
    <w:p w14:paraId="1DC50E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(</w:t>
      </w:r>
    </w:p>
    <w:p w14:paraId="0428C9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&lt;Comp</w:t>
      </w:r>
    </w:p>
    <w:p w14:paraId="5F1F3D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className={cn(buttonVariants({ variant, size, className }))}</w:t>
      </w:r>
    </w:p>
    <w:p w14:paraId="70B7BC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ref={ref}</w:t>
      </w:r>
    </w:p>
    <w:p w14:paraId="7C282A7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{...props}</w:t>
      </w:r>
    </w:p>
    <w:p w14:paraId="18A1E0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/&gt;</w:t>
      </w:r>
    </w:p>
    <w:p w14:paraId="721CA7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</w:t>
      </w:r>
    </w:p>
    <w:p w14:paraId="2D0073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94ABE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4146C2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Button.displayName = "Button"</w:t>
      </w:r>
    </w:p>
    <w:p w14:paraId="69480A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Button, buttonVariants }</w:t>
      </w:r>
    </w:p>
    <w:p w14:paraId="024087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27F330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021EE5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Card = React.forwardRef&lt;</w:t>
      </w:r>
    </w:p>
    <w:p w14:paraId="59E0BC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2E234E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</w:t>
      </w:r>
    </w:p>
    <w:p w14:paraId="15105E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538A16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44CCB0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4C701C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</w:t>
      </w:r>
    </w:p>
    <w:p w14:paraId="3F0A279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"rounded-xl border bg-card text-card-foreground shadow",</w:t>
      </w:r>
    </w:p>
    <w:p w14:paraId="1F2B46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</w:t>
      </w:r>
    </w:p>
    <w:p w14:paraId="058696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)}</w:t>
      </w:r>
    </w:p>
    <w:p w14:paraId="2128F9F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1B63AF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3D5FB3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2C0196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Card.displayName = "Card"</w:t>
      </w:r>
    </w:p>
    <w:p w14:paraId="5D2AA7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CardHeader = React.forwardRef&lt;</w:t>
      </w:r>
    </w:p>
    <w:p w14:paraId="20F262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177FA3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</w:t>
      </w:r>
    </w:p>
    <w:p w14:paraId="09C44CD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340840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6E3ABA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3F6EA2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className={cn("flex flex-col space-y-1.5 p-6", className)}</w:t>
      </w:r>
    </w:p>
    <w:p w14:paraId="196E24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4EECC3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5D7C12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6B51B8DB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CardHeader.displayName = "CardHeader"</w:t>
      </w:r>
    </w:p>
    <w:p w14:paraId="099DD4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CardTitle = React.forwardRef&lt;</w:t>
      </w:r>
    </w:p>
    <w:p w14:paraId="166545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33D9DA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</w:t>
      </w:r>
    </w:p>
    <w:p w14:paraId="73B557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39AC7D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7824F7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01BFC4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className={cn("font-semibold leading-none tracking-tight", className)}</w:t>
      </w:r>
    </w:p>
    <w:p w14:paraId="3AEA4F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65967E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01B43E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1614C6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CardTitle.displayName = "CardTitle"</w:t>
      </w:r>
    </w:p>
    <w:p w14:paraId="67A1F3C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CardDescription = React.forwardRef&lt;</w:t>
      </w:r>
    </w:p>
    <w:p w14:paraId="7132C1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5A09D3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</w:t>
      </w:r>
    </w:p>
    <w:p w14:paraId="5E241F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446F16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2F701D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6622AF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className={cn("text-sm text-muted-foreground", className)}</w:t>
      </w:r>
    </w:p>
    <w:p w14:paraId="03F81E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7C1AB7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4A27F1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7CE70E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CardDescription.displayName = "CardDescription"</w:t>
      </w:r>
    </w:p>
    <w:p w14:paraId="2143A3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CardContent = React.forwardRef&lt;</w:t>
      </w:r>
    </w:p>
    <w:p w14:paraId="2FE33B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555FA7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</w:t>
      </w:r>
    </w:p>
    <w:p w14:paraId="171CD2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2D5872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 ref={ref} className={cn("p-6 pt-0", className)} {...props} /&gt;</w:t>
      </w:r>
    </w:p>
    <w:p w14:paraId="2F142D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180A96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CardContent.displayName = "CardContent"</w:t>
      </w:r>
    </w:p>
    <w:p w14:paraId="56B788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CardFooter = React.forwardRef&lt;</w:t>
      </w:r>
    </w:p>
    <w:p w14:paraId="2BAD90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HTMLDivElement,</w:t>
      </w:r>
    </w:p>
    <w:p w14:paraId="533D53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React.HTMLAttributes&lt;HTMLDivElement&gt;</w:t>
      </w:r>
    </w:p>
    <w:p w14:paraId="12BDB7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76EC27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&lt;div</w:t>
      </w:r>
    </w:p>
    <w:p w14:paraId="2660C1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4D6C4E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className={cn("flex items-center p-6 pt-0", className)}</w:t>
      </w:r>
    </w:p>
    <w:p w14:paraId="4F22AE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12B0F5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62FB06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4C585C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CardFooter.displayName = "CardFooter"</w:t>
      </w:r>
    </w:p>
    <w:p w14:paraId="512732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Card, CardHeader, CardFooter, CardTitle, CardDescription, CardContent }</w:t>
      </w:r>
    </w:p>
    <w:p w14:paraId="5CE774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153479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41256C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Input = React.forwardRef&lt;HTMLInputElement, React.ComponentProps&lt;"input"&gt;&gt;(</w:t>
      </w:r>
    </w:p>
    <w:p w14:paraId="628853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({ className, type, ...props }, ref) =&gt; {</w:t>
      </w:r>
    </w:p>
    <w:p w14:paraId="72473F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(</w:t>
      </w:r>
    </w:p>
    <w:p w14:paraId="5B762A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&lt;input</w:t>
      </w:r>
    </w:p>
    <w:p w14:paraId="1FE9C5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1899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type={type}</w:t>
      </w:r>
    </w:p>
    <w:p w14:paraId="3B503A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className={cn(</w:t>
      </w:r>
    </w:p>
    <w:p w14:paraId="476A0B3B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"flex h-9 w-full rounded-md border border-input bg-transparent px-3 py</w:t>
      </w:r>
    </w:p>
    <w:p w14:paraId="360658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-1 text-base shadow-sm transition-colors file:border-0 file:bg-transparent file:</w:t>
      </w:r>
    </w:p>
    <w:p w14:paraId="43287A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text-sm file:font-medium file:text-foreground placeholder:text-muted-foreground </w:t>
      </w:r>
    </w:p>
    <w:p w14:paraId="2B40F3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focus-visible:outline-none focus-visible:ring-1 focus-visible:ring-ring disabled</w:t>
      </w:r>
    </w:p>
    <w:p w14:paraId="13348A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:cursor-not-allowed disabled:opacity-50 md:text-sm",</w:t>
      </w:r>
    </w:p>
    <w:p w14:paraId="1CEC97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</w:t>
      </w:r>
    </w:p>
    <w:p w14:paraId="6B7A82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)}</w:t>
      </w:r>
    </w:p>
    <w:p w14:paraId="60F6C8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ref={ref}</w:t>
      </w:r>
    </w:p>
    <w:p w14:paraId="2B52D8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{...props}</w:t>
      </w:r>
    </w:p>
    <w:p w14:paraId="71526E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/&gt;</w:t>
      </w:r>
    </w:p>
    <w:p w14:paraId="0A56A9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</w:t>
      </w:r>
    </w:p>
    <w:p w14:paraId="3490AD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553A73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03D642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Input.displayName = "Input"</w:t>
      </w:r>
    </w:p>
    <w:p w14:paraId="0AE2FE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Input }</w:t>
      </w:r>
    </w:p>
    <w:p w14:paraId="4BB0ED8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</w:t>
      </w:r>
    </w:p>
    <w:p w14:paraId="46BD27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0B8A30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LabelPrimitive from "@radix-ui/react-label"</w:t>
      </w:r>
    </w:p>
    <w:p w14:paraId="0F75DB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cva, type VariantProps } from "class-variance-authority"</w:t>
      </w:r>
    </w:p>
    <w:p w14:paraId="710539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78F5AE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labelVariants = cva(</w:t>
      </w:r>
    </w:p>
    <w:p w14:paraId="529C43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"text-base font-semibold leading-relaxed text-foreground peer-disabled:cursor-</w:t>
      </w:r>
    </w:p>
    <w:p w14:paraId="017FFE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not-allowed peer-disabled:opacity-70 transition-colors"</w:t>
      </w:r>
    </w:p>
    <w:p w14:paraId="75BBF5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0BA061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Label = React.forwardRef&lt;</w:t>
      </w:r>
    </w:p>
    <w:p w14:paraId="76EC32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React.ComponentRef&lt;typeof LabelPrimitive.Root&gt;,</w:t>
      </w:r>
    </w:p>
    <w:p w14:paraId="537FB4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React.ComponentPropsWithoutRef&lt;typeof LabelPrimitive.Root&gt; &amp;</w:t>
      </w:r>
    </w:p>
    <w:p w14:paraId="0E48497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VariantProps&lt;typeof labelVariants&gt;</w:t>
      </w:r>
    </w:p>
    <w:p w14:paraId="6F9A2E6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(</w:t>
      </w:r>
    </w:p>
    <w:p w14:paraId="61EAD0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&lt;LabelPrimitive.Root</w:t>
      </w:r>
    </w:p>
    <w:p w14:paraId="670978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10E5EC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className={cn(labelVariants(), className)}</w:t>
      </w:r>
    </w:p>
    <w:p w14:paraId="5523DE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74BF51F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/&gt;</w:t>
      </w:r>
    </w:p>
    <w:p w14:paraId="3D61AA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077FEF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Label.displayName = LabelPrimitive.Root.displayName</w:t>
      </w:r>
    </w:p>
    <w:p w14:paraId="563ECB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Label }</w:t>
      </w:r>
    </w:p>
    <w:p w14:paraId="72A02D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2BBD2B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ProgressPrimitive from "@radix-ui/react-progress"</w:t>
      </w:r>
    </w:p>
    <w:p w14:paraId="637DA6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1AD876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Progress = React.forwardRef&lt;</w:t>
      </w:r>
    </w:p>
    <w:p w14:paraId="52D291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React.ElementRef&lt;typeof ProgressPrimitive.Root&gt;,</w:t>
      </w:r>
    </w:p>
    <w:p w14:paraId="031C81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React.ComponentPropsWithoutRef&lt;typeof ProgressPrimitive.Root&gt;</w:t>
      </w:r>
    </w:p>
    <w:p w14:paraId="6908F1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value, ...props }, ref) =&gt; (</w:t>
      </w:r>
    </w:p>
    <w:p w14:paraId="59FFFC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&lt;ProgressPrimitive.Root</w:t>
      </w:r>
    </w:p>
    <w:p w14:paraId="3C227E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58DA15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</w:t>
      </w:r>
    </w:p>
    <w:p w14:paraId="07D0FA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"relative h-2 w-full overflow-hidden rounded-full bg-primary/20",</w:t>
      </w:r>
    </w:p>
    <w:p w14:paraId="4DB80E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</w:t>
      </w:r>
    </w:p>
    <w:p w14:paraId="646288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)}</w:t>
      </w:r>
    </w:p>
    <w:p w14:paraId="0C0EA134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5F8BBC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&gt;</w:t>
      </w:r>
    </w:p>
    <w:p w14:paraId="5C9314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&lt;ProgressPrimitive.Indicator</w:t>
      </w:r>
    </w:p>
    <w:p w14:paraId="7CF2F8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className="h-full w-full flex-1 bg-primary transition-all"</w:t>
      </w:r>
    </w:p>
    <w:p w14:paraId="73253D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style={{ transform: `translateX(-${100 - (value || 0)}%)` }}</w:t>
      </w:r>
    </w:p>
    <w:p w14:paraId="406CA02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39D503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&lt;/ProgressPrimitive.Root&gt;</w:t>
      </w:r>
    </w:p>
    <w:p w14:paraId="56ACB1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13C5AE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Progress.displayName = ProgressPrimitive.Root.displayName</w:t>
      </w:r>
    </w:p>
    <w:p w14:paraId="5154D5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Progress }</w:t>
      </w:r>
    </w:p>
    <w:p w14:paraId="7D456F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</w:t>
      </w:r>
    </w:p>
    <w:p w14:paraId="3E1874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164F33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ScrollAreaPrimitive from "@radix-ui/react-scroll-area"</w:t>
      </w:r>
    </w:p>
    <w:p w14:paraId="7E0F41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76443C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ScrollArea = React.forwardRef&lt;</w:t>
      </w:r>
    </w:p>
    <w:p w14:paraId="2A5DD1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React.ElementRef&lt;typeof ScrollAreaPrimitive.Root&gt;,</w:t>
      </w:r>
    </w:p>
    <w:p w14:paraId="5C9263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React.ComponentPropsWithoutRef&lt;typeof ScrollAreaPrimitive.Root&gt;</w:t>
      </w:r>
    </w:p>
    <w:p w14:paraId="2F6E91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children, ...props }, ref) =&gt; (</w:t>
      </w:r>
    </w:p>
    <w:p w14:paraId="60EF9D4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&lt;ScrollAreaPrimitive.Root</w:t>
      </w:r>
    </w:p>
    <w:p w14:paraId="1E39A8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3DFA05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className={cn("relative overflow-hidden", className)}</w:t>
      </w:r>
    </w:p>
    <w:p w14:paraId="7F5E77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763088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&gt;</w:t>
      </w:r>
    </w:p>
    <w:p w14:paraId="329504E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&lt;ScrollAreaPrimitive.Viewport className="h-full w-full rounded-[inherit]"&gt;</w:t>
      </w:r>
    </w:p>
    <w:p w14:paraId="56B00D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{children}</w:t>
      </w:r>
    </w:p>
    <w:p w14:paraId="33607E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&lt;/ScrollAreaPrimitive.Viewport&gt;</w:t>
      </w:r>
    </w:p>
    <w:p w14:paraId="52B653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&lt;ScrollBar /&gt;</w:t>
      </w:r>
    </w:p>
    <w:p w14:paraId="31A886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&lt;ScrollAreaPrimitive.Corner /&gt;</w:t>
      </w:r>
    </w:p>
    <w:p w14:paraId="610998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&lt;/ScrollAreaPrimitive.Root&gt;</w:t>
      </w:r>
    </w:p>
    <w:p w14:paraId="06016A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2C951D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ScrollArea.displayName = ScrollAreaPrimitive.Root.displayName</w:t>
      </w:r>
    </w:p>
    <w:p w14:paraId="5CB594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ScrollBar = React.forwardRef&lt;</w:t>
      </w:r>
    </w:p>
    <w:p w14:paraId="045AA8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React.ElementRef&lt;typeof ScrollAreaPrimitive.ScrollAreaScrollbar&gt;,</w:t>
      </w:r>
    </w:p>
    <w:p w14:paraId="2021A7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React.ComponentPropsWithoutRef&lt;typeof ScrollAreaPrimitive.ScrollAreaScrollbar&gt;</w:t>
      </w:r>
    </w:p>
    <w:p w14:paraId="3DC332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orientation = "vertical", ...props }, ref) =&gt; (</w:t>
      </w:r>
    </w:p>
    <w:p w14:paraId="50F34E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&lt;ScrollAreaPrimitive.ScrollAreaScrollbar</w:t>
      </w:r>
    </w:p>
    <w:p w14:paraId="73560E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ref={ref}</w:t>
      </w:r>
    </w:p>
    <w:p w14:paraId="43FE59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orientation={orientation}</w:t>
      </w:r>
    </w:p>
    <w:p w14:paraId="462E35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className={cn(</w:t>
      </w:r>
    </w:p>
    <w:p w14:paraId="369ED7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"flex touch-none select-none transition-colors",</w:t>
      </w:r>
    </w:p>
    <w:p w14:paraId="0CC1DC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orientation === "vertical" &amp;&amp;</w:t>
      </w:r>
    </w:p>
    <w:p w14:paraId="64BE33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"h-full w-2.5 border-l border-l-transparent p-[1px]",</w:t>
      </w:r>
    </w:p>
    <w:p w14:paraId="2FF35B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orientation === "horizontal" &amp;&amp;</w:t>
      </w:r>
    </w:p>
    <w:p w14:paraId="63D016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"h-2.5 flex-col border-t border-t-transparent p-[1px]",</w:t>
      </w:r>
    </w:p>
    <w:p w14:paraId="390B5A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</w:t>
      </w:r>
    </w:p>
    <w:p w14:paraId="434DD07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)}</w:t>
      </w:r>
    </w:p>
    <w:p w14:paraId="6354FF1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{...props}</w:t>
      </w:r>
    </w:p>
    <w:p w14:paraId="658A64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&gt;</w:t>
      </w:r>
    </w:p>
    <w:p w14:paraId="3D6A85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1999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&lt;ScrollAreaPrimitive.ScrollAreaThumb className="relative flex-1 rounded-full</w:t>
      </w:r>
    </w:p>
    <w:p w14:paraId="1BFFE4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bg-border" /&gt;</w:t>
      </w:r>
    </w:p>
    <w:p w14:paraId="73CAA72F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&lt;/ScrollAreaPrimitive.ScrollAreaScrollbar&gt;</w:t>
      </w:r>
    </w:p>
    <w:p w14:paraId="30CBD4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))</w:t>
      </w:r>
    </w:p>
    <w:p w14:paraId="1088B8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ScrollBar.displayName = ScrollAreaPrimitive.ScrollAreaScrollbar.displayName</w:t>
      </w:r>
    </w:p>
    <w:p w14:paraId="2169A75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ScrollArea, ScrollBar }</w:t>
      </w:r>
    </w:p>
    <w:p w14:paraId="41568D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</w:t>
      </w:r>
    </w:p>
    <w:p w14:paraId="187C8E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50FD5B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SelectPrimitive from "@radix-ui/react-select"</w:t>
      </w:r>
    </w:p>
    <w:p w14:paraId="7C1AC5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CheckIcon, ChevronDownIcon, ChevronUpIcon } from "lucide-react"</w:t>
      </w:r>
    </w:p>
    <w:p w14:paraId="0F239B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4B8129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Select({</w:t>
      </w:r>
    </w:p>
    <w:p w14:paraId="07094A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0CE8F4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SelectPrimitive.Root&gt;) {</w:t>
      </w:r>
    </w:p>
    <w:p w14:paraId="20D07D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&lt;SelectPrimitive.Root data-slot="select" {...props} /&gt;</w:t>
      </w:r>
    </w:p>
    <w:p w14:paraId="2877F7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26C1E7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SelectGroup({</w:t>
      </w:r>
    </w:p>
    <w:p w14:paraId="32A77A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156F44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SelectPrimitive.Group&gt;) {</w:t>
      </w:r>
    </w:p>
    <w:p w14:paraId="11A583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&lt;SelectPrimitive.Group data-slot="select-group" {...props} /&gt;</w:t>
      </w:r>
    </w:p>
    <w:p w14:paraId="6759F7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50C8E9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SelectValue({</w:t>
      </w:r>
    </w:p>
    <w:p w14:paraId="3358C7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7DF855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SelectPrimitive.Value&gt;) {</w:t>
      </w:r>
    </w:p>
    <w:p w14:paraId="5C1671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&lt;SelectPrimitive.Value data-slot="select-value" {...props} /&gt;</w:t>
      </w:r>
    </w:p>
    <w:p w14:paraId="444CF4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572837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SelectTrigger({</w:t>
      </w:r>
    </w:p>
    <w:p w14:paraId="61C28D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1C999C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size = "default",</w:t>
      </w:r>
    </w:p>
    <w:p w14:paraId="73E16F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children,</w:t>
      </w:r>
    </w:p>
    <w:p w14:paraId="02642D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3DD7C5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SelectPrimitive.Trigger&gt; &amp; {</w:t>
      </w:r>
    </w:p>
    <w:p w14:paraId="590661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size?: "sm" | "default"</w:t>
      </w:r>
    </w:p>
    <w:p w14:paraId="59CB1E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 {</w:t>
      </w:r>
    </w:p>
    <w:p w14:paraId="341BEC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3EA09F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&lt;SelectPrimitive.Trigger</w:t>
      </w:r>
    </w:p>
    <w:p w14:paraId="39BFEB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data-slot="select-trigger"</w:t>
      </w:r>
    </w:p>
    <w:p w14:paraId="0802AA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data-size={size}</w:t>
      </w:r>
    </w:p>
    <w:p w14:paraId="6320C3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255AB7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"border-input data-[placeholder]:text-muted-foreground [&amp;_svg:not([class</w:t>
      </w:r>
    </w:p>
    <w:p w14:paraId="35368C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*='text-'])]:text-muted-foreground focus-visible:border-ring focus-visible:ring-</w:t>
      </w:r>
    </w:p>
    <w:p w14:paraId="4616D0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ring/50 aria-invalid:ring-destructive/20 dark:aria-invalid:ring-destructive/40 a</w:t>
      </w:r>
    </w:p>
    <w:p w14:paraId="465E70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ria-invalid:border-destructive dark:bg-input/30 dark:hover:bg-input/50 flex w-fi</w:t>
      </w:r>
    </w:p>
    <w:p w14:paraId="31984A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t items-center justify-between gap-2 rounded-md border bg-transparent px-3 py-2 </w:t>
      </w:r>
    </w:p>
    <w:p w14:paraId="2062C01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text-sm whitespace-nowrap shadow-xs transition-[color,box-shadow] outline-none f</w:t>
      </w:r>
    </w:p>
    <w:p w14:paraId="1F5111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ocus-visible:ring-[3px] disabled:cursor-not-allowed disabled:opacity-50 data-[si</w:t>
      </w:r>
    </w:p>
    <w:p w14:paraId="187585B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ze=default]:h-9 data-[size=sm]:h-8 *:data-[slot=select-value]:line-clamp-1 *:dat</w:t>
      </w:r>
    </w:p>
    <w:p w14:paraId="614218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a-[slot=select-value]:flex *:data-[slot=select-value]:items-center *:data-[slot=</w:t>
      </w:r>
    </w:p>
    <w:p w14:paraId="550684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select-value]:gap-2 [&amp;_svg]:pointer-events-none [&amp;_svg]:shrink-0 [&amp;_svg:not([cla</w:t>
      </w:r>
    </w:p>
    <w:p w14:paraId="731AB3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ss*='size-'])]:size-4",</w:t>
      </w:r>
    </w:p>
    <w:p w14:paraId="1DD19A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58C75C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7F21A16D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35B2DC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&gt;</w:t>
      </w:r>
    </w:p>
    <w:p w14:paraId="1D43126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{children}</w:t>
      </w:r>
    </w:p>
    <w:p w14:paraId="2365BB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&lt;SelectPrimitive.Icon asChild&gt;</w:t>
      </w:r>
    </w:p>
    <w:p w14:paraId="0FD678F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&lt;ChevronDownIcon className="size-4 opacity-50" /&gt;</w:t>
      </w:r>
    </w:p>
    <w:p w14:paraId="198EE9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&lt;/SelectPrimitive.Icon&gt;</w:t>
      </w:r>
    </w:p>
    <w:p w14:paraId="430799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&lt;/SelectPrimitive.Trigger&gt;</w:t>
      </w:r>
    </w:p>
    <w:p w14:paraId="3DA6A9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7ED137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DED26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SelectContent({</w:t>
      </w:r>
    </w:p>
    <w:p w14:paraId="6477EC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7851A5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children,</w:t>
      </w:r>
    </w:p>
    <w:p w14:paraId="264DD3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position = "item-aligned",</w:t>
      </w:r>
    </w:p>
    <w:p w14:paraId="47A8A1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align = "center",</w:t>
      </w:r>
    </w:p>
    <w:p w14:paraId="33DBA2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28106F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SelectPrimitive.Content&gt;) {</w:t>
      </w:r>
    </w:p>
    <w:p w14:paraId="1435ABF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45C062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&lt;SelectPrimitive.Portal&gt;</w:t>
      </w:r>
    </w:p>
    <w:p w14:paraId="77D9ED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&lt;SelectPrimitive.Content</w:t>
      </w:r>
    </w:p>
    <w:p w14:paraId="243629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data-slot="select-content"</w:t>
      </w:r>
    </w:p>
    <w:p w14:paraId="4387A5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className={cn(</w:t>
      </w:r>
    </w:p>
    <w:p w14:paraId="732FCC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"bg-popover text-popover-foreground data-[state=open]:animate-in data-</w:t>
      </w:r>
    </w:p>
    <w:p w14:paraId="1F15AB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[state=closed]:animate-out data-[state=closed]:fade-out-0 data-[state=open]:fade</w:t>
      </w:r>
    </w:p>
    <w:p w14:paraId="0BCF74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-in-0 data-[state=closed]:zoom-out-95 data-[state=open]:zoom-in-95 data-[side=bo</w:t>
      </w:r>
    </w:p>
    <w:p w14:paraId="099704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ttom]:slide-in-from-top-2 data-[side=left]:slide-in-from-right-2 data-[side=righ</w:t>
      </w:r>
    </w:p>
    <w:p w14:paraId="69DC4B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t]:slide-in-from-left-2 data-[side=top]:slide-in-from-bottom-2 relative z-50 max</w:t>
      </w:r>
    </w:p>
    <w:p w14:paraId="06E7C1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-h-(--radix-select-content-available-height) min-w-[8rem] origin-(--radix-select</w:t>
      </w:r>
    </w:p>
    <w:p w14:paraId="6FD2B1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-content-transform-origin) overflow-x-hidden overflow-y-auto rounded-md border s</w:t>
      </w:r>
    </w:p>
    <w:p w14:paraId="6668F9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hadow-md",</w:t>
      </w:r>
    </w:p>
    <w:p w14:paraId="4A97B1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position === "popper" &amp;&amp;</w:t>
      </w:r>
    </w:p>
    <w:p w14:paraId="39FC31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"data-[side=bottom]:translate-y-1 data-[side=left]:-translate-x-1 da</w:t>
      </w:r>
    </w:p>
    <w:p w14:paraId="004667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ta-[side=right]:translate-x-1 data-[side=top]:-translate-y-1",</w:t>
      </w:r>
    </w:p>
    <w:p w14:paraId="750D53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</w:t>
      </w:r>
    </w:p>
    <w:p w14:paraId="4A8D02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)}</w:t>
      </w:r>
    </w:p>
    <w:p w14:paraId="01760B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position={position}</w:t>
      </w:r>
    </w:p>
    <w:p w14:paraId="208F93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align={align}</w:t>
      </w:r>
    </w:p>
    <w:p w14:paraId="5268BD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{...props}</w:t>
      </w:r>
    </w:p>
    <w:p w14:paraId="4DF882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&gt;</w:t>
      </w:r>
    </w:p>
    <w:p w14:paraId="7B05A6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&lt;SelectScrollUpButton /&gt;</w:t>
      </w:r>
    </w:p>
    <w:p w14:paraId="5250B4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&lt;SelectPrimitive.Viewport</w:t>
      </w:r>
    </w:p>
    <w:p w14:paraId="064F4D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className={cn(</w:t>
      </w:r>
    </w:p>
    <w:p w14:paraId="112A13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"p-1",</w:t>
      </w:r>
    </w:p>
    <w:p w14:paraId="04B746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position === "popper" &amp;&amp;</w:t>
      </w:r>
    </w:p>
    <w:p w14:paraId="0916BD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  "h-[var(--radix-select-trigger-height)] w-full min-w-[var(--radix-</w:t>
      </w:r>
    </w:p>
    <w:p w14:paraId="5E435D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select-trigger-width)] scroll-my-1"</w:t>
      </w:r>
    </w:p>
    <w:p w14:paraId="10E42E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)}</w:t>
      </w:r>
    </w:p>
    <w:p w14:paraId="542D6F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&gt;</w:t>
      </w:r>
    </w:p>
    <w:p w14:paraId="70157C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{children}</w:t>
      </w:r>
    </w:p>
    <w:p w14:paraId="1B61FC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2099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&lt;/SelectPrimitive.Viewport&gt;</w:t>
      </w:r>
    </w:p>
    <w:p w14:paraId="7B9B84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&lt;SelectScrollDownButton /&gt;</w:t>
      </w:r>
    </w:p>
    <w:p w14:paraId="24111057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&lt;/SelectPrimitive.Content&gt;</w:t>
      </w:r>
    </w:p>
    <w:p w14:paraId="39BFB3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&lt;/SelectPrimitive.Portal&gt;</w:t>
      </w:r>
    </w:p>
    <w:p w14:paraId="770B72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2DAB66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A825A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SelectLabel({</w:t>
      </w:r>
    </w:p>
    <w:p w14:paraId="58804D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01B6F0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7AA940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SelectPrimitive.Label&gt;) {</w:t>
      </w:r>
    </w:p>
    <w:p w14:paraId="20B3F0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1C8176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&lt;SelectPrimitive.Label</w:t>
      </w:r>
    </w:p>
    <w:p w14:paraId="4232800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data-slot="select-label"</w:t>
      </w:r>
    </w:p>
    <w:p w14:paraId="60B287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className={cn("text-muted-foreground px-2 py-1.5 text-xs", className)}</w:t>
      </w:r>
    </w:p>
    <w:p w14:paraId="28BC80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1449D4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06D835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255AE8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DC8D5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SelectItem({</w:t>
      </w:r>
    </w:p>
    <w:p w14:paraId="6652B5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7F6BE4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children,</w:t>
      </w:r>
    </w:p>
    <w:p w14:paraId="1AFFAC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62BECF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SelectPrimitive.Item&gt;) {</w:t>
      </w:r>
    </w:p>
    <w:p w14:paraId="47C9EB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1EFAE6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&lt;SelectPrimitive.Item</w:t>
      </w:r>
    </w:p>
    <w:p w14:paraId="20BD7E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data-slot="select-item"</w:t>
      </w:r>
    </w:p>
    <w:p w14:paraId="27A987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238CCF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"focus:bg-accent focus:text-accent-foreground [&amp;_svg:not([class*='text-'</w:t>
      </w:r>
    </w:p>
    <w:p w14:paraId="2DEECB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])]:text-muted-foreground relative flex w-full cursor-default items-center gap-2</w:t>
      </w:r>
    </w:p>
    <w:p w14:paraId="27535A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rounded-sm py-1.5 pr-8 pl-2 text-sm outline-hidden select-none data-[disabled]:</w:t>
      </w:r>
    </w:p>
    <w:p w14:paraId="26D592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pointer-events-none data-[disabled]:opacity-50 [&amp;_svg]:pointer-events-none [&amp;_sv</w:t>
      </w:r>
    </w:p>
    <w:p w14:paraId="423410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g]:shrink-0 [&amp;_svg:not([class*='size-'])]:size-4 *:[span]:last:flex *:[span]:las</w:t>
      </w:r>
    </w:p>
    <w:p w14:paraId="262830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t:items-center *:[span]:last:gap-2",</w:t>
      </w:r>
    </w:p>
    <w:p w14:paraId="4AA527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4149D4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3F2BD0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1BDB5C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&gt;</w:t>
      </w:r>
    </w:p>
    <w:p w14:paraId="341947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&lt;span</w:t>
      </w:r>
    </w:p>
    <w:p w14:paraId="7C1AC5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data-slot="select-item-indicator"</w:t>
      </w:r>
    </w:p>
    <w:p w14:paraId="64FCD8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className="absolute right-2 flex size-3.5 items-center justify-center"</w:t>
      </w:r>
    </w:p>
    <w:p w14:paraId="122FEA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&gt;</w:t>
      </w:r>
    </w:p>
    <w:p w14:paraId="4E16B6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&lt;SelectPrimitive.ItemIndicator&gt;</w:t>
      </w:r>
    </w:p>
    <w:p w14:paraId="0E0536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&lt;CheckIcon className="size-4" /&gt;</w:t>
      </w:r>
    </w:p>
    <w:p w14:paraId="60C081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&lt;/SelectPrimitive.ItemIndicator&gt;</w:t>
      </w:r>
    </w:p>
    <w:p w14:paraId="1F05A3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&lt;/span&gt;</w:t>
      </w:r>
    </w:p>
    <w:p w14:paraId="7CEC06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&lt;SelectPrimitive.ItemText&gt;{children}&lt;/SelectPrimitive.ItemText&gt;</w:t>
      </w:r>
    </w:p>
    <w:p w14:paraId="0D71424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&lt;/SelectPrimitive.Item&gt;</w:t>
      </w:r>
    </w:p>
    <w:p w14:paraId="1F62E8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07EB5F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6EC4CA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SelectSeparator({</w:t>
      </w:r>
    </w:p>
    <w:p w14:paraId="535219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26A003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59D7F513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SelectPrimitive.Separator&gt;) {</w:t>
      </w:r>
    </w:p>
    <w:p w14:paraId="3AAF01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38F868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&lt;SelectPrimitive.Separator</w:t>
      </w:r>
    </w:p>
    <w:p w14:paraId="2EC3C87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data-slot="select-separator"</w:t>
      </w:r>
    </w:p>
    <w:p w14:paraId="4D65CA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className={cn("bg-border pointer-events-none -mx-1 my-1 h-px", className)}</w:t>
      </w:r>
    </w:p>
    <w:p w14:paraId="760BF5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409CCA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0D03CB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50B3BE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5DEA4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SelectScrollUpButton({</w:t>
      </w:r>
    </w:p>
    <w:p w14:paraId="1183D0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302496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18BC47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SelectPrimitive.ScrollUpButton&gt;) {</w:t>
      </w:r>
    </w:p>
    <w:p w14:paraId="413EEF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631324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&lt;SelectPrimitive.ScrollUpButton</w:t>
      </w:r>
    </w:p>
    <w:p w14:paraId="1C3A42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data-slot="select-scroll-up-button"</w:t>
      </w:r>
    </w:p>
    <w:p w14:paraId="4AB5208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2B6613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"flex cursor-default items-center justify-center py-1",</w:t>
      </w:r>
    </w:p>
    <w:p w14:paraId="745E86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18A95C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2915CB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31EE61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&gt;</w:t>
      </w:r>
    </w:p>
    <w:p w14:paraId="1B330D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&lt;ChevronUpIcon className="size-4" /&gt;</w:t>
      </w:r>
    </w:p>
    <w:p w14:paraId="5E1189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&lt;/SelectPrimitive.ScrollUpButton&gt;</w:t>
      </w:r>
    </w:p>
    <w:p w14:paraId="726C05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7D7297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A5D4C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SelectScrollDownButton({</w:t>
      </w:r>
    </w:p>
    <w:p w14:paraId="529E14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52B557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5EFF90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SelectPrimitive.ScrollDownButton&gt;) {</w:t>
      </w:r>
    </w:p>
    <w:p w14:paraId="73DF18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30B6BE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&lt;SelectPrimitive.ScrollDownButton</w:t>
      </w:r>
    </w:p>
    <w:p w14:paraId="1C6437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data-slot="select-scroll-down-button"</w:t>
      </w:r>
    </w:p>
    <w:p w14:paraId="7992FF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497B39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"flex cursor-default items-center justify-center py-1",</w:t>
      </w:r>
    </w:p>
    <w:p w14:paraId="011C5F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04008C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4052E6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78386D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&gt;</w:t>
      </w:r>
    </w:p>
    <w:p w14:paraId="18F15B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&lt;ChevronDownIcon className="size-4" /&gt;</w:t>
      </w:r>
    </w:p>
    <w:p w14:paraId="5837A0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&lt;/SelectPrimitive.ScrollDownButton&gt;</w:t>
      </w:r>
    </w:p>
    <w:p w14:paraId="36B5BA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2C0CC6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E9EE1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</w:t>
      </w:r>
    </w:p>
    <w:p w14:paraId="4234EB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Select,</w:t>
      </w:r>
    </w:p>
    <w:p w14:paraId="5FF80C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SelectContent,</w:t>
      </w:r>
    </w:p>
    <w:p w14:paraId="35A8B0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SelectGroup,</w:t>
      </w:r>
    </w:p>
    <w:p w14:paraId="236809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SelectItem,</w:t>
      </w:r>
    </w:p>
    <w:p w14:paraId="3A8389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2199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SelectLabel,</w:t>
      </w:r>
    </w:p>
    <w:p w14:paraId="2604A9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SelectScrollDownButton,</w:t>
      </w:r>
    </w:p>
    <w:p w14:paraId="217DDC4C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SelectScrollUpButton,</w:t>
      </w:r>
    </w:p>
    <w:p w14:paraId="04DE8F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SelectSeparator,</w:t>
      </w:r>
    </w:p>
    <w:p w14:paraId="1EF2B2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SelectTrigger,</w:t>
      </w:r>
    </w:p>
    <w:p w14:paraId="144AFA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SelectValue,</w:t>
      </w:r>
    </w:p>
    <w:p w14:paraId="0A969D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DDB28D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</w:t>
      </w:r>
    </w:p>
    <w:p w14:paraId="4803DE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454A69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SeparatorPrimitive from "@radix-ui/react-separator"</w:t>
      </w:r>
    </w:p>
    <w:p w14:paraId="53CBFC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0952F4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Separator = React.forwardRef&lt;</w:t>
      </w:r>
    </w:p>
    <w:p w14:paraId="7A357B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React.ElementRef&lt;typeof SeparatorPrimitive.Root&gt;,</w:t>
      </w:r>
    </w:p>
    <w:p w14:paraId="0B105B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React.ComponentPropsWithoutRef&lt;typeof SeparatorPrimitive.Root&gt;</w:t>
      </w:r>
    </w:p>
    <w:p w14:paraId="766D89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</w:t>
      </w:r>
    </w:p>
    <w:p w14:paraId="12822E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(</w:t>
      </w:r>
    </w:p>
    <w:p w14:paraId="75C8A92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 className, orientation = "horizontal", decorative = true, ...props },</w:t>
      </w:r>
    </w:p>
    <w:p w14:paraId="02DF4D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ref</w:t>
      </w:r>
    </w:p>
    <w:p w14:paraId="467DF5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 =&gt; (</w:t>
      </w:r>
    </w:p>
    <w:p w14:paraId="70D010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&lt;SeparatorPrimitive.Root</w:t>
      </w:r>
    </w:p>
    <w:p w14:paraId="5677B1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ref={ref}</w:t>
      </w:r>
    </w:p>
    <w:p w14:paraId="1057E2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decorative={decorative}</w:t>
      </w:r>
    </w:p>
    <w:p w14:paraId="0C3F98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orientation={orientation}</w:t>
      </w:r>
    </w:p>
    <w:p w14:paraId="6D6576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78BBD0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"shrink-0 bg-border",</w:t>
      </w:r>
    </w:p>
    <w:p w14:paraId="465332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orientation === "horizontal" ? "h-[1px] w-full" : "h-full w-[1px]",</w:t>
      </w:r>
    </w:p>
    <w:p w14:paraId="469667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64AAD4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680B6F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071A1F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5AFC25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49351D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45FC70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Separator.displayName = SeparatorPrimitive.Root.displayName</w:t>
      </w:r>
    </w:p>
    <w:p w14:paraId="34D7E3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Separator }</w:t>
      </w:r>
    </w:p>
    <w:p w14:paraId="407DA7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</w:t>
      </w:r>
    </w:p>
    <w:p w14:paraId="4DFBC4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113D44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Slider as SliderPrimitive } from "radix-ui"</w:t>
      </w:r>
    </w:p>
    <w:p w14:paraId="17A9B1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6B7BAC7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Slider({</w:t>
      </w:r>
    </w:p>
    <w:p w14:paraId="60E03F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140959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defaultValue,</w:t>
      </w:r>
    </w:p>
    <w:p w14:paraId="64852B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value,</w:t>
      </w:r>
    </w:p>
    <w:p w14:paraId="1FEDC9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min = 0,</w:t>
      </w:r>
    </w:p>
    <w:p w14:paraId="6B86D8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max = 100,</w:t>
      </w:r>
    </w:p>
    <w:p w14:paraId="2DC3DE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4588B3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SliderPrimitive.Root&gt;) {</w:t>
      </w:r>
    </w:p>
    <w:p w14:paraId="601967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_values = React.useMemo(</w:t>
      </w:r>
    </w:p>
    <w:p w14:paraId="54527E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() =&gt;</w:t>
      </w:r>
    </w:p>
    <w:p w14:paraId="5DB24F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Array.isArray(value)</w:t>
      </w:r>
    </w:p>
    <w:p w14:paraId="2081AE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? value</w:t>
      </w:r>
    </w:p>
    <w:p w14:paraId="3BD755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: Array.isArray(defaultValue)</w:t>
      </w:r>
    </w:p>
    <w:p w14:paraId="2B2F24D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? defaultValue</w:t>
      </w:r>
    </w:p>
    <w:p w14:paraId="2EA30FA2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: [min, max],</w:t>
      </w:r>
    </w:p>
    <w:p w14:paraId="4C9394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[value, defaultValue, min, max]</w:t>
      </w:r>
    </w:p>
    <w:p w14:paraId="4C7640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0B2298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445097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&lt;SliderPrimitive.Root</w:t>
      </w:r>
    </w:p>
    <w:p w14:paraId="58AC4C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data-slot="slider"</w:t>
      </w:r>
    </w:p>
    <w:p w14:paraId="14ECF0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defaultValue={defaultValue}</w:t>
      </w:r>
    </w:p>
    <w:p w14:paraId="6B88EF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value={value}</w:t>
      </w:r>
    </w:p>
    <w:p w14:paraId="1AED51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min={min}</w:t>
      </w:r>
    </w:p>
    <w:p w14:paraId="70945A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max={max}</w:t>
      </w:r>
    </w:p>
    <w:p w14:paraId="653362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70813B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"relative flex w-full touch-none items-center select-none data-[disabled</w:t>
      </w:r>
    </w:p>
    <w:p w14:paraId="38BAB4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]:opacity-50 data-[orientation=vertical]:h-full data-[orientation=vertical]:min-</w:t>
      </w:r>
    </w:p>
    <w:p w14:paraId="2C1D11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h-44 data-[orientation=vertical]:w-auto data-[orientation=vertical]:flex-col",</w:t>
      </w:r>
    </w:p>
    <w:p w14:paraId="1F6AD6D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58344F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426999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440D37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&gt;</w:t>
      </w:r>
    </w:p>
    <w:p w14:paraId="571FE6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&lt;SliderPrimitive.Track</w:t>
      </w:r>
    </w:p>
    <w:p w14:paraId="298778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data-slot="slider-track"</w:t>
      </w:r>
    </w:p>
    <w:p w14:paraId="38EB71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className={cn(</w:t>
      </w:r>
    </w:p>
    <w:p w14:paraId="46D4A8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"relative grow overflow-hidden rounded-full bg-muted data-[orientation</w:t>
      </w:r>
    </w:p>
    <w:p w14:paraId="051F82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=horizontal]:h-1.5 data-[orientation=horizontal]:w-full data-[orientation=vertic</w:t>
      </w:r>
    </w:p>
    <w:p w14:paraId="6EF0777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al]:h-full data-[orientation=vertical]:w-1.5"</w:t>
      </w:r>
    </w:p>
    <w:p w14:paraId="6062BC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)}</w:t>
      </w:r>
    </w:p>
    <w:p w14:paraId="3237B9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&gt;</w:t>
      </w:r>
    </w:p>
    <w:p w14:paraId="19A003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&lt;SliderPrimitive.Range</w:t>
      </w:r>
    </w:p>
    <w:p w14:paraId="608416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data-slot="slider-range"</w:t>
      </w:r>
    </w:p>
    <w:p w14:paraId="32CC78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className={cn(</w:t>
      </w:r>
    </w:p>
    <w:p w14:paraId="4DBFA8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  "absolute bg-primary data-[orientation=horizontal]:h-full data-[orie</w:t>
      </w:r>
    </w:p>
    <w:p w14:paraId="4A44D0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ntation=vertical]:w-full"</w:t>
      </w:r>
    </w:p>
    <w:p w14:paraId="45AA11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)}</w:t>
      </w:r>
    </w:p>
    <w:p w14:paraId="00BA43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/&gt;</w:t>
      </w:r>
    </w:p>
    <w:p w14:paraId="3CF545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&lt;/SliderPrimitive.Track&gt;</w:t>
      </w:r>
    </w:p>
    <w:p w14:paraId="1E3813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{Array.from({ length: _values.length }, (_, index) =&gt; (</w:t>
      </w:r>
    </w:p>
    <w:p w14:paraId="4DE38E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&lt;SliderPrimitive.Thumb</w:t>
      </w:r>
    </w:p>
    <w:p w14:paraId="5E6651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data-slot="slider-thumb"</w:t>
      </w:r>
    </w:p>
    <w:p w14:paraId="3106F3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key={index}</w:t>
      </w:r>
    </w:p>
    <w:p w14:paraId="22738E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className="block size-4 shrink-0 rounded-full border border-primary bg</w:t>
      </w:r>
    </w:p>
    <w:p w14:paraId="158A4A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-background shadow-sm ring-ring/50 transition-[color,box-shadow] hover:ring-4 fo</w:t>
      </w:r>
    </w:p>
    <w:p w14:paraId="797862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cus-visible:ring-4 focus-visible:outline-hidden disabled:pointer-events-none dis</w:t>
      </w:r>
    </w:p>
    <w:p w14:paraId="752298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abled:opacity-50"</w:t>
      </w:r>
    </w:p>
    <w:p w14:paraId="3D96B0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/&gt;</w:t>
      </w:r>
    </w:p>
    <w:p w14:paraId="204A0D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))}</w:t>
      </w:r>
    </w:p>
    <w:p w14:paraId="69DF59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&lt;/SliderPrimitive.Root&gt;</w:t>
      </w:r>
    </w:p>
    <w:p w14:paraId="7AC513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406F26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C10E83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Slider }</w:t>
      </w:r>
    </w:p>
    <w:p w14:paraId="1F8BD3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2299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"use client"</w:t>
      </w:r>
    </w:p>
    <w:p w14:paraId="231112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100A13C1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TabsPrimitive from "@radix-ui/react-tabs"</w:t>
      </w:r>
    </w:p>
    <w:p w14:paraId="4EC57F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cva, type VariantProps } from "class-variance-authority"</w:t>
      </w:r>
    </w:p>
    <w:p w14:paraId="1622F99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58A97C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Tabs({</w:t>
      </w:r>
    </w:p>
    <w:p w14:paraId="55E450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286C42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orientation = "horizontal",</w:t>
      </w:r>
    </w:p>
    <w:p w14:paraId="338D17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7654C9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TabsPrimitive.Root&gt;) {</w:t>
      </w:r>
    </w:p>
    <w:p w14:paraId="1A4E68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0B4367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&lt;TabsPrimitive.Root</w:t>
      </w:r>
    </w:p>
    <w:p w14:paraId="653972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data-slot="tabs"</w:t>
      </w:r>
    </w:p>
    <w:p w14:paraId="09B137C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data-orientation={orientation}</w:t>
      </w:r>
    </w:p>
    <w:p w14:paraId="6645D8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orientation={orientation}</w:t>
      </w:r>
    </w:p>
    <w:p w14:paraId="479F09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4DB53DD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"group/tabs flex gap-2 data-[orientation=horizontal]:flex-col",</w:t>
      </w:r>
    </w:p>
    <w:p w14:paraId="622958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094BF9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613842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7E72E41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3BA969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6D29E4B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37EA72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tabsListVariants = cva(</w:t>
      </w:r>
    </w:p>
    <w:p w14:paraId="1416B7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"rounded-lg p-[3px] group-data-[orientation=horizontal]/tabs:h-9 data-[variant</w:t>
      </w:r>
    </w:p>
    <w:p w14:paraId="177A534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=line]:rounded-none group/tabs-list text-muted-foreground inline-flex w-fit item</w:t>
      </w:r>
    </w:p>
    <w:p w14:paraId="658616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s-center justify-center group-data-[orientation=vertical]/tabs:h-fit group-data-</w:t>
      </w:r>
    </w:p>
    <w:p w14:paraId="25B70E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[orientation=vertical]/tabs:flex-col",</w:t>
      </w:r>
    </w:p>
    <w:p w14:paraId="069291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{</w:t>
      </w:r>
    </w:p>
    <w:p w14:paraId="280EA8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variants: {</w:t>
      </w:r>
    </w:p>
    <w:p w14:paraId="6E42A3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{</w:t>
      </w:r>
    </w:p>
    <w:p w14:paraId="594AD9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default: "bg-muted",</w:t>
      </w:r>
    </w:p>
    <w:p w14:paraId="784B5A6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line: "gap-1 bg-transparent",</w:t>
      </w:r>
    </w:p>
    <w:p w14:paraId="4EDEA0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},</w:t>
      </w:r>
    </w:p>
    <w:p w14:paraId="1F875CE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515B43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defaultVariants: {</w:t>
      </w:r>
    </w:p>
    <w:p w14:paraId="34335D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variant: "default",</w:t>
      </w:r>
    </w:p>
    <w:p w14:paraId="3EF870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},</w:t>
      </w:r>
    </w:p>
    <w:p w14:paraId="58C5869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0D96A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4204691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TabsList({</w:t>
      </w:r>
    </w:p>
    <w:p w14:paraId="438F55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4D3FBE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variant = "default",</w:t>
      </w:r>
    </w:p>
    <w:p w14:paraId="4D0CC2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7AE402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TabsPrimitive.List&gt; &amp;</w:t>
      </w:r>
    </w:p>
    <w:p w14:paraId="4077E1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VariantProps&lt;typeof tabsListVariants&gt;) {</w:t>
      </w:r>
    </w:p>
    <w:p w14:paraId="606029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3EB990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&lt;TabsPrimitive.List</w:t>
      </w:r>
    </w:p>
    <w:p w14:paraId="7E4BF7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data-slot="tabs-list"</w:t>
      </w:r>
    </w:p>
    <w:p w14:paraId="19B53D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data-variant={variant}</w:t>
      </w:r>
    </w:p>
    <w:p w14:paraId="724966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className={cn(tabsListVariants({ variant }), className)}</w:t>
      </w:r>
    </w:p>
    <w:p w14:paraId="093333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489913B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52D4FB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106B74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8931F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TabsTrigger({</w:t>
      </w:r>
    </w:p>
    <w:p w14:paraId="7AB549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646CB0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4DF18E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TabsPrimitive.Trigger&gt;) {</w:t>
      </w:r>
    </w:p>
    <w:p w14:paraId="4E7535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06190D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&lt;TabsPrimitive.Trigger</w:t>
      </w:r>
    </w:p>
    <w:p w14:paraId="2218A8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data-slot="tabs-trigger"</w:t>
      </w:r>
    </w:p>
    <w:p w14:paraId="15A18B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335010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"focus-visible:border-ring focus-visible:ring-ring/50 focus-visible:outl</w:t>
      </w:r>
    </w:p>
    <w:p w14:paraId="3DB146F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ine-ring text-foreground/60 hover:text-foreground dark:text-muted-foreground dar</w:t>
      </w:r>
    </w:p>
    <w:p w14:paraId="35042D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k:hover:text-foreground relative inline-flex h-[calc(100%-1px)] flex-1 items-cen</w:t>
      </w:r>
    </w:p>
    <w:p w14:paraId="3B3EE0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ter justify-center gap-1.5 rounded-md border border-transparent px-2 py-1 text-s</w:t>
      </w:r>
    </w:p>
    <w:p w14:paraId="0A82D0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m font-medium whitespace-nowrap transition-all group-data-[orientation=vertical]</w:t>
      </w:r>
    </w:p>
    <w:p w14:paraId="1BE442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/tabs:w-full group-data-[orientation=vertical]/tabs:justify-start focus-visible:</w:t>
      </w:r>
    </w:p>
    <w:p w14:paraId="372788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ring-[3px] focus-visible:outline-1 disabled:pointer-events-none disabled:opacity</w:t>
      </w:r>
    </w:p>
    <w:p w14:paraId="406646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-50 group-data-[variant=default]/tabs-list:data-[state=active]:shadow-sm group-d</w:t>
      </w:r>
    </w:p>
    <w:p w14:paraId="458C23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ata-[variant=line]/tabs-list:data-[state=active]:shadow-none [&amp;_svg]:pointer-eve</w:t>
      </w:r>
    </w:p>
    <w:p w14:paraId="6C1276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nts-none [&amp;_svg]:shrink-0 [&amp;_svg:not([class*='size-'])]:size-4",</w:t>
      </w:r>
    </w:p>
    <w:p w14:paraId="610002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"group-data-[variant=line]/tabs-list:bg-transparent group-data-[variant=</w:t>
      </w:r>
    </w:p>
    <w:p w14:paraId="7FB1E9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line]/tabs-list:data-[state=active]:bg-transparent dark:group-data-[variant=line</w:t>
      </w:r>
    </w:p>
    <w:p w14:paraId="7B9DD5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]/tabs-list:data-[state=active]:border-transparent dark:group-data-[variant=line</w:t>
      </w:r>
    </w:p>
    <w:p w14:paraId="0DE496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]/tabs-list:data-[state=active]:bg-transparent",</w:t>
      </w:r>
    </w:p>
    <w:p w14:paraId="729E5C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"data-[state=active]:bg-background dark:data-[state=active]:text-foregro</w:t>
      </w:r>
    </w:p>
    <w:p w14:paraId="4A4374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und dark:data-[state=active]:border-input dark:data-[state=active]:bg-input/30 d</w:t>
      </w:r>
    </w:p>
    <w:p w14:paraId="16F69F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ata-[state=active]:text-foreground",</w:t>
      </w:r>
    </w:p>
    <w:p w14:paraId="326A3A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"after:bg-foreground after:absolute after:opacity-0 after:transition-opa</w:t>
      </w:r>
    </w:p>
    <w:p w14:paraId="2C5D8E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city group-data-[orientation=horizontal]/tabs:after:inset-x-0 group-data-[orient</w:t>
      </w:r>
    </w:p>
    <w:p w14:paraId="238C7E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ation=horizontal]/tabs:after:bottom-[-5px] group-data-[orientation=horizontal]/t</w:t>
      </w:r>
    </w:p>
    <w:p w14:paraId="52099D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abs:after:h-0.5 group-data-[orientation=vertical]/tabs:after:inset-y-0 group-dat</w:t>
      </w:r>
    </w:p>
    <w:p w14:paraId="65A73A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a-[orientation=vertical]/tabs:after:-right-1 group-data-[orientation=vertical]/t</w:t>
      </w:r>
    </w:p>
    <w:p w14:paraId="481815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abs:after:w-0.5 group-data-[variant=line]/tabs-list:data-[state=active]:after:op</w:t>
      </w:r>
    </w:p>
    <w:p w14:paraId="3F9F59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acity-100",</w:t>
      </w:r>
    </w:p>
    <w:p w14:paraId="76C1D6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443E92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093235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677B02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29E11A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1E85A7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50ADEC3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TabsContent({</w:t>
      </w:r>
    </w:p>
    <w:p w14:paraId="3C4F0A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className,</w:t>
      </w:r>
    </w:p>
    <w:p w14:paraId="02B35F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...props</w:t>
      </w:r>
    </w:p>
    <w:p w14:paraId="50496A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}: React.ComponentProps&lt;typeof TabsPrimitive.Content&gt;) {</w:t>
      </w:r>
    </w:p>
    <w:p w14:paraId="4948CE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2375D7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&lt;TabsPrimitive.Content</w:t>
      </w:r>
    </w:p>
    <w:p w14:paraId="6CA2E2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data-slot="tabs-content"</w:t>
      </w:r>
    </w:p>
    <w:p w14:paraId="731DF4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2399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className={cn("flex-1 outline-none", className)}</w:t>
      </w:r>
    </w:p>
    <w:p w14:paraId="780656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5FCAB0FC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077658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0F8F60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01383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Tabs, TabsList, TabsTrigger, TabsContent, tabsListVariants }</w:t>
      </w:r>
    </w:p>
    <w:p w14:paraId="7B45EE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* as React from "react"</w:t>
      </w:r>
    </w:p>
    <w:p w14:paraId="32A954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cn } from "@/lib/utils"</w:t>
      </w:r>
    </w:p>
    <w:p w14:paraId="5A8447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Textarea = React.forwardRef&lt;</w:t>
      </w:r>
    </w:p>
    <w:p w14:paraId="2DCA4E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HTMLTextAreaElement,</w:t>
      </w:r>
    </w:p>
    <w:p w14:paraId="79F63C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React.ComponentProps&lt;"textarea"&gt;</w:t>
      </w:r>
    </w:p>
    <w:p w14:paraId="21C794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&gt;(({ className, ...props }, ref) =&gt; {</w:t>
      </w:r>
    </w:p>
    <w:p w14:paraId="49C098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(</w:t>
      </w:r>
    </w:p>
    <w:p w14:paraId="6206F1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&lt;textarea</w:t>
      </w:r>
    </w:p>
    <w:p w14:paraId="0D74B7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className={cn(</w:t>
      </w:r>
    </w:p>
    <w:p w14:paraId="5574C7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"flex min-h-[60px] w-full rounded-md border border-input bg-transparent </w:t>
      </w:r>
    </w:p>
    <w:p w14:paraId="6513CE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px-3 py-2 text-base shadow-sm placeholder:text-muted-foreground focus-visible:ou</w:t>
      </w:r>
    </w:p>
    <w:p w14:paraId="2B2200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tline-none focus-visible:ring-1 focus-visible:ring-ring disabled:cursor-not-allo</w:t>
      </w:r>
    </w:p>
    <w:p w14:paraId="2195C7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wed disabled:opacity-50 md:text-sm",</w:t>
      </w:r>
    </w:p>
    <w:p w14:paraId="61D093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className</w:t>
      </w:r>
    </w:p>
    <w:p w14:paraId="6A5E4B8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)}</w:t>
      </w:r>
    </w:p>
    <w:p w14:paraId="2B460C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ref={ref}</w:t>
      </w:r>
    </w:p>
    <w:p w14:paraId="27EBD3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{...props}</w:t>
      </w:r>
    </w:p>
    <w:p w14:paraId="5F8815B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/&gt;</w:t>
      </w:r>
    </w:p>
    <w:p w14:paraId="1AB151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</w:t>
      </w:r>
    </w:p>
    <w:p w14:paraId="7231EE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83909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</w:t>
      </w:r>
    </w:p>
    <w:p w14:paraId="1DEE42F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Textarea.displayName = "Textarea"</w:t>
      </w:r>
    </w:p>
    <w:p w14:paraId="2FEFB5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Textarea }</w:t>
      </w:r>
    </w:p>
    <w:p w14:paraId="1232B8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/** 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小说项目的同源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API </w:t>
      </w:r>
      <w:r>
        <w:rPr>
          <w:rFonts w:ascii="Songti SC" w:hAnsi="Songti SC" w:eastAsia="Songti SC" w:cs="Songti SC"/>
          <w:color w:val="000000"/>
          <w:sz w:val="18"/>
          <w:szCs w:val="18"/>
        </w:rPr>
        <w:t>客户端：大纲、段落草稿、扩写。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*/</w:t>
      </w:r>
    </w:p>
    <w:p w14:paraId="0F9EBC5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rwkvCredentialsForApiBody } from "@/lib/storage/rwkv-client-settings";</w:t>
      </w:r>
    </w:p>
    <w:p w14:paraId="1053B2E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assertNoStreamError, choiceText, consumeRwkvStream, type RwkvStreamChun</w:t>
      </w:r>
    </w:p>
    <w:p w14:paraId="1529F5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k } from "@/lib/rwkv/rwkv-sse";</w:t>
      </w:r>
    </w:p>
    <w:p w14:paraId="57BBBB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type { ParagraphExpandTask, ParagraphGenerationTask } from "@/lib/novel/n</w:t>
      </w:r>
    </w:p>
    <w:p w14:paraId="269E23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ovel-generation";</w:t>
      </w:r>
    </w:p>
    <w:p w14:paraId="724428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interface RWKVConfig { endpoints?: Partial&lt;RWKVEndpoints&gt;; }</w:t>
      </w:r>
    </w:p>
    <w:p w14:paraId="29ACDC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interface RWKVEndpoints { outlines: string; chapters: string; expand: str</w:t>
      </w:r>
    </w:p>
    <w:p w14:paraId="4B7578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ing; }</w:t>
      </w:r>
    </w:p>
    <w:p w14:paraId="6CDDFC0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interface RWKVResponse extends RwkvStreamChunk {</w:t>
      </w:r>
    </w:p>
    <w:p w14:paraId="70C944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usage?: { prompt_tokens?: number; completion_tokens?: number; total_tokens?: n</w:t>
      </w:r>
    </w:p>
    <w:p w14:paraId="5E7FCE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umber };</w:t>
      </w:r>
    </w:p>
    <w:p w14:paraId="141F78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15ED6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DEFAULT_ENDPOINTS: RWKVEndpoints = {</w:t>
      </w:r>
    </w:p>
    <w:p w14:paraId="1DCCB28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outlines: "/api/outlines", chapters: "/api/chapters", expand: "/api/expand",</w:t>
      </w:r>
    </w:p>
    <w:p w14:paraId="55AC4B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571E21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class RWKVService {</w:t>
      </w:r>
    </w:p>
    <w:p w14:paraId="5C3EA5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private endpoints: RWKVEndpoints;</w:t>
      </w:r>
    </w:p>
    <w:p w14:paraId="601364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constructor(config?: RWKVConfig) {</w:t>
      </w:r>
    </w:p>
    <w:p w14:paraId="494432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this.endpoints = { ...DEFAULT_ENDPOINTS, ...config?.endpoints };</w:t>
      </w:r>
    </w:p>
    <w:p w14:paraId="148BD5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249713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private async postAndStream(</w:t>
      </w:r>
    </w:p>
    <w:p w14:paraId="631E16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endpoint: string,</w:t>
      </w:r>
    </w:p>
    <w:p w14:paraId="6900BDFA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payload: Record&lt;string, unknown&gt;,</w:t>
      </w:r>
    </w:p>
    <w:p w14:paraId="576FB4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count: number,</w:t>
      </w:r>
    </w:p>
    <w:p w14:paraId="03050A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onUpdate?: (index: number, content: string) =&gt; void,</w:t>
      </w:r>
    </w:p>
    <w:p w14:paraId="057374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onComplete?: (index: number, content: string) =&gt; void,</w:t>
      </w:r>
    </w:p>
    <w:p w14:paraId="46CF43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signal?: AbortSignal,</w:t>
      </w:r>
    </w:p>
    <w:p w14:paraId="159374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): Promise&lt;string[]&gt; {</w:t>
      </w:r>
    </w:p>
    <w:p w14:paraId="7B9088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response = await fetch(endpoint, {</w:t>
      </w:r>
    </w:p>
    <w:p w14:paraId="03A2657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method: "POST",</w:t>
      </w:r>
    </w:p>
    <w:p w14:paraId="01CAFD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headers: { "Content-Type": "application/json" },</w:t>
      </w:r>
    </w:p>
    <w:p w14:paraId="0D282F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body: JSON.stringify({ ...payload, ...rwkvCredentialsForApiBody() }),</w:t>
      </w:r>
    </w:p>
    <w:p w14:paraId="586632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cache: "no-store",</w:t>
      </w:r>
    </w:p>
    <w:p w14:paraId="3F0FB0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signal,</w:t>
      </w:r>
    </w:p>
    <w:p w14:paraId="27B839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01EBF3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(!response.ok) {</w:t>
      </w:r>
    </w:p>
    <w:p w14:paraId="680703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const text = await response.text();</w:t>
      </w:r>
    </w:p>
    <w:p w14:paraId="3341A33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let message = text;</w:t>
      </w:r>
    </w:p>
    <w:p w14:paraId="0045AE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try { message = (JSON.parse(text) as { error?: string }).error || text; }</w:t>
      </w:r>
    </w:p>
    <w:p w14:paraId="58D1E6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catch { /* </w:t>
      </w:r>
      <w:r>
        <w:rPr>
          <w:rFonts w:ascii="Songti SC" w:hAnsi="Songti SC" w:eastAsia="Songti SC" w:cs="Songti SC"/>
          <w:color w:val="000000"/>
          <w:sz w:val="18"/>
          <w:szCs w:val="18"/>
        </w:rPr>
        <w:t>上游可能返回纯文本错误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*/ }</w:t>
      </w:r>
    </w:p>
    <w:p w14:paraId="7185AF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throw new Error(`HTTP ${response.status}</w:t>
      </w:r>
      <w:r>
        <w:rPr>
          <w:rFonts w:ascii="Songti SC" w:hAnsi="Songti SC" w:eastAsia="Songti SC" w:cs="Songti SC"/>
          <w:color w:val="000000"/>
          <w:sz w:val="18"/>
          <w:szCs w:val="18"/>
        </w:rPr>
        <w:t>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${message.slice(0, 400)}`);</w:t>
      </w:r>
    </w:p>
    <w:p w14:paraId="4E23F4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</w:t>
      </w:r>
    </w:p>
    <w:p w14:paraId="709526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buffers = Array.from({ length: count }, () =&gt; "");</w:t>
      </w:r>
    </w:p>
    <w:p w14:paraId="2245A1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completed = new Set&lt;number&gt;();</w:t>
      </w:r>
    </w:p>
    <w:p w14:paraId="366743B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let sincePaint = 0;</w:t>
      </w:r>
    </w:p>
    <w:p w14:paraId="3FEE9F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receive = async (chunk: RwkvStreamChunk) =&gt; {</w:t>
      </w:r>
    </w:p>
    <w:p w14:paraId="6FEF6D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assertNoStreamError(chunk);</w:t>
      </w:r>
    </w:p>
    <w:p w14:paraId="43A9D39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for (const choice of chunk.choices ?? []) {</w:t>
      </w:r>
    </w:p>
    <w:p w14:paraId="55E071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const index = choice.index ?? (count === 1 ? 0 : -1);</w:t>
      </w:r>
    </w:p>
    <w:p w14:paraId="4E9CC7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if (!Number.isInteger(index) || index &lt; 0 || index &gt;= count) continue;</w:t>
      </w:r>
    </w:p>
    <w:p w14:paraId="28DE49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const delta = choiceText(choice);</w:t>
      </w:r>
    </w:p>
    <w:p w14:paraId="30AEC6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if (delta) {</w:t>
      </w:r>
    </w:p>
    <w:p w14:paraId="48E089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buffers[index] += delta;</w:t>
      </w:r>
    </w:p>
    <w:p w14:paraId="4AF4AC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onUpdate?.(index, buffers[index]);</w:t>
      </w:r>
    </w:p>
    <w:p w14:paraId="62CF10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3EA7FB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if (choice.finish_reason &amp;&amp; buffers[index] &amp;&amp; !completed.has(index)) {</w:t>
      </w:r>
    </w:p>
    <w:p w14:paraId="74BBCA6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completed.add(index);</w:t>
      </w:r>
    </w:p>
    <w:p w14:paraId="65C883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  onComplete?.(index, buffers[index]);</w:t>
      </w:r>
    </w:p>
    <w:p w14:paraId="56E2E4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}</w:t>
      </w:r>
    </w:p>
    <w:p w14:paraId="56E43C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782632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if (onUpdate &amp;&amp; ++sincePaint &gt;= 4) {</w:t>
      </w:r>
    </w:p>
    <w:p w14:paraId="4B44235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sincePaint = 0;</w:t>
      </w:r>
    </w:p>
    <w:p w14:paraId="66A2B3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await new Promise&lt;void&gt;((resolve) =&gt; setTimeout(resolve, 0));</w:t>
      </w:r>
    </w:p>
    <w:p w14:paraId="5D12F6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1CEEDB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};</w:t>
      </w:r>
    </w:p>
    <w:p w14:paraId="6D997DA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(response.headers.get("content-type")?.includes("application/json")) {</w:t>
      </w:r>
    </w:p>
    <w:p w14:paraId="046577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await receive(await response.json() as RwkvStreamChunk);</w:t>
      </w:r>
    </w:p>
    <w:p w14:paraId="33A2B6D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 else {</w:t>
      </w:r>
    </w:p>
    <w:p w14:paraId="6C1B8F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if (!response.body) throw new Error("</w:t>
      </w:r>
      <w:r>
        <w:rPr>
          <w:rFonts w:ascii="Songti SC" w:hAnsi="Songti SC" w:eastAsia="Songti SC" w:cs="Songti SC"/>
          <w:color w:val="000000"/>
          <w:sz w:val="18"/>
          <w:szCs w:val="18"/>
        </w:rPr>
        <w:t>后端没有返回响应内容。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");</w:t>
      </w:r>
    </w:p>
    <w:p w14:paraId="57CA05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await consumeRwkvStream(response.body, receive, signal);</w:t>
      </w:r>
    </w:p>
    <w:p w14:paraId="43003D8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2499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</w:t>
      </w:r>
    </w:p>
    <w:p w14:paraId="258975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missing = buffers.flatMap((text, index) =&gt; text.trim() ? [] : [index +</w:t>
      </w:r>
    </w:p>
    <w:p w14:paraId="6EC1B302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1]);</w:t>
      </w:r>
    </w:p>
    <w:p w14:paraId="6643BE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(missing.length) throw new Error(`</w:t>
      </w:r>
      <w:r>
        <w:rPr>
          <w:rFonts w:ascii="Songti SC" w:hAnsi="Songti SC" w:eastAsia="Songti SC" w:cs="Songti SC"/>
          <w:color w:val="000000"/>
          <w:sz w:val="18"/>
          <w:szCs w:val="18"/>
        </w:rPr>
        <w:t>后端未返回第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${missing.join("</w:t>
      </w:r>
      <w:r>
        <w:rPr>
          <w:rFonts w:ascii="Songti SC" w:hAnsi="Songti SC" w:eastAsia="Songti SC" w:cs="Songti SC"/>
          <w:color w:val="000000"/>
          <w:sz w:val="18"/>
          <w:szCs w:val="18"/>
        </w:rPr>
        <w:t>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")} </w:t>
      </w:r>
      <w:r>
        <w:rPr>
          <w:rFonts w:ascii="Songti SC" w:hAnsi="Songti SC" w:eastAsia="Songti SC" w:cs="Songti SC"/>
          <w:color w:val="000000"/>
          <w:sz w:val="18"/>
          <w:szCs w:val="18"/>
        </w:rPr>
        <w:t>个任</w:t>
      </w:r>
    </w:p>
    <w:p w14:paraId="1701D1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务的内容，请重试。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`);</w:t>
      </w:r>
    </w:p>
    <w:p w14:paraId="71D98C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buffers.forEach((text, index) =&gt; {</w:t>
      </w:r>
    </w:p>
    <w:p w14:paraId="2C67A0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if (!completed.has(index)) onComplete?.(index, text);</w:t>
      </w:r>
    </w:p>
    <w:p w14:paraId="09DD36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});</w:t>
      </w:r>
    </w:p>
    <w:p w14:paraId="78A2EC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buffers;</w:t>
      </w:r>
    </w:p>
    <w:p w14:paraId="19E77E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67868D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async generateMultipleOutlines(</w:t>
      </w:r>
    </w:p>
    <w:p w14:paraId="6A24D6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genre: string, chapters: number, count: number,</w:t>
      </w:r>
    </w:p>
    <w:p w14:paraId="2B73AEF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onUpdate?: (index: number, content: string) =&gt; void,</w:t>
      </w:r>
    </w:p>
    <w:p w14:paraId="1F170D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onComplete?: (index: number, content: string) =&gt; void,</w:t>
      </w:r>
    </w:p>
    <w:p w14:paraId="091F811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signal?: AbortSignal,</w:t>
      </w:r>
    </w:p>
    <w:p w14:paraId="346E28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): Promise&lt;string[]&gt; {</w:t>
      </w:r>
    </w:p>
    <w:p w14:paraId="68D3DF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this.postAndStream(this.endpoints.outlines, { genre, chapters, count </w:t>
      </w:r>
    </w:p>
    <w:p w14:paraId="08EC6A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}, count, onUpdate, onComplete, signal);</w:t>
      </w:r>
    </w:p>
    <w:p w14:paraId="0ACD07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782A3F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async generateNovelOutline(genre = "</w:t>
      </w:r>
      <w:r>
        <w:rPr>
          <w:rFonts w:ascii="Songti SC" w:hAnsi="Songti SC" w:eastAsia="Songti SC" w:cs="Songti SC"/>
          <w:color w:val="000000"/>
          <w:sz w:val="18"/>
          <w:szCs w:val="18"/>
        </w:rPr>
        <w:t>玄幻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", chapters = 8, onUpdate?: (content: </w:t>
      </w:r>
    </w:p>
    <w:p w14:paraId="1EA9181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string) =&gt; void): Promise&lt;string&gt; {</w:t>
      </w:r>
    </w:p>
    <w:p w14:paraId="0D4E2E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[first] = await this.generateMultipleOutlines(genre, chapters, 1, onUp</w:t>
      </w:r>
    </w:p>
    <w:p w14:paraId="668FD3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date ? (_, content) =&gt; onUpdate(content) : undefined);</w:t>
      </w:r>
    </w:p>
    <w:p w14:paraId="3E5DBE7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first;</w:t>
      </w:r>
    </w:p>
    <w:p w14:paraId="4D17C0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32FB8F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async generateParagraphDrafts(</w:t>
      </w:r>
    </w:p>
    <w:p w14:paraId="319486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paragraphs: ParagraphGenerationTask[],</w:t>
      </w:r>
    </w:p>
    <w:p w14:paraId="4A0F0D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onUpdate?: (index: number, content: string) =&gt; void,</w:t>
      </w:r>
    </w:p>
    <w:p w14:paraId="483EEA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onComplete?: (index: number, content: string) =&gt; void,</w:t>
      </w:r>
    </w:p>
    <w:p w14:paraId="4DB60C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signal?: AbortSignal,</w:t>
      </w:r>
    </w:p>
    <w:p w14:paraId="555710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): Promise&lt;string[]&gt; {</w:t>
      </w:r>
    </w:p>
    <w:p w14:paraId="051AD0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(!paragraphs.length) return [];</w:t>
      </w:r>
    </w:p>
    <w:p w14:paraId="70F2A8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this.postAndStream(this.endpoints.chapters, { chapters: paragraphs },</w:t>
      </w:r>
    </w:p>
    <w:p w14:paraId="2A65C4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paragraphs.length, onUpdate, onComplete, signal);</w:t>
      </w:r>
    </w:p>
    <w:p w14:paraId="1C6EEA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B8D2A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async expandParagraphs(</w:t>
      </w:r>
    </w:p>
    <w:p w14:paraId="15CCAB7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paragraphs: ParagraphExpandTask[],</w:t>
      </w:r>
    </w:p>
    <w:p w14:paraId="486983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onUpdate?: (index: number, content: string) =&gt; void,</w:t>
      </w:r>
    </w:p>
    <w:p w14:paraId="742529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onComplete?: (index: number, content: string) =&gt; void,</w:t>
      </w:r>
    </w:p>
    <w:p w14:paraId="3C0E8B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signal?: AbortSignal,</w:t>
      </w:r>
    </w:p>
    <w:p w14:paraId="64A19F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): Promise&lt;string[]&gt; {</w:t>
      </w:r>
    </w:p>
    <w:p w14:paraId="14F249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if (!paragraphs.length) return [];</w:t>
      </w:r>
    </w:p>
    <w:p w14:paraId="136F76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this.postAndStream(this.endpoints.expand, { chapters: paragraphs }, p</w:t>
      </w:r>
    </w:p>
    <w:p w14:paraId="488102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aragraphs.length, onUpdate, onComplete, signal);</w:t>
      </w:r>
    </w:p>
    <w:p w14:paraId="293546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66BD5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30F80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rwkvService = new RWKVService();</w:t>
      </w:r>
    </w:p>
    <w:p w14:paraId="643031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{ RWKVService };</w:t>
      </w:r>
    </w:p>
    <w:p w14:paraId="666A6A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rwkvService;</w:t>
      </w:r>
    </w:p>
    <w:p w14:paraId="4631BC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{</w:t>
      </w:r>
    </w:p>
    <w:p w14:paraId="0F1EF5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"$schema": "https://ui.shadcn.com/schema.json",</w:t>
      </w:r>
    </w:p>
    <w:p w14:paraId="29ACDB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"style": "new-york",</w:t>
      </w:r>
    </w:p>
    <w:p w14:paraId="130F1D1F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"rsc": true,</w:t>
      </w:r>
    </w:p>
    <w:p w14:paraId="7D796B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"tsx": true,</w:t>
      </w:r>
    </w:p>
    <w:p w14:paraId="5B1865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"tailwind": {</w:t>
      </w:r>
    </w:p>
    <w:p w14:paraId="72947A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"config": "",</w:t>
      </w:r>
    </w:p>
    <w:p w14:paraId="5E6F81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"css": "src/app/globals.css",</w:t>
      </w:r>
    </w:p>
    <w:p w14:paraId="478714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"baseColor": "neutral",</w:t>
      </w:r>
    </w:p>
    <w:p w14:paraId="769DD90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"cssVariables": true,</w:t>
      </w:r>
    </w:p>
    <w:p w14:paraId="4EDA30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"prefix": ""</w:t>
      </w:r>
    </w:p>
    <w:p w14:paraId="3CCD19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11B009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"iconLibrary": "lucide",</w:t>
      </w:r>
    </w:p>
    <w:p w14:paraId="1C2FFC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"aliases": {</w:t>
      </w:r>
    </w:p>
    <w:p w14:paraId="0FB4F3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"components": "@/components",</w:t>
      </w:r>
    </w:p>
    <w:p w14:paraId="2FF9FB2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"utils": "@/lib/utils",</w:t>
      </w:r>
    </w:p>
    <w:p w14:paraId="462E5A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"ui": "@/components/ui",</w:t>
      </w:r>
    </w:p>
    <w:p w14:paraId="72DDB3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"lib": "@/lib",</w:t>
      </w:r>
    </w:p>
    <w:p w14:paraId="701222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"hooks": "@/hooks"</w:t>
      </w:r>
    </w:p>
    <w:p w14:paraId="61C7AF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08BEBE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"registries": {}</w:t>
      </w:r>
    </w:p>
    <w:p w14:paraId="19CD58E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76B0EC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defineConfig, globalIgnores } from "eslint/config";</w:t>
      </w:r>
    </w:p>
    <w:p w14:paraId="32098B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nextVitals from "eslint-config-next/core-web-vitals";</w:t>
      </w:r>
    </w:p>
    <w:p w14:paraId="4BED4C7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nextTs from "eslint-config-next/typescript";</w:t>
      </w:r>
    </w:p>
    <w:p w14:paraId="149EA3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eslintConfig = defineConfig([</w:t>
      </w:r>
    </w:p>
    <w:p w14:paraId="0FA5564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...nextVitals,</w:t>
      </w:r>
    </w:p>
    <w:p w14:paraId="070F63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...nextTs,</w:t>
      </w:r>
    </w:p>
    <w:p w14:paraId="2E531F8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Override default ignores of eslint-config-next.</w:t>
      </w:r>
    </w:p>
    <w:p w14:paraId="45730AB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globalIgnores([</w:t>
      </w:r>
    </w:p>
    <w:p w14:paraId="5F45CD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// Default ignores of eslint-config-next:</w:t>
      </w:r>
    </w:p>
    <w:p w14:paraId="21AEDE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".next/**",</w:t>
      </w:r>
    </w:p>
    <w:p w14:paraId="555E99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"out/**",</w:t>
      </w:r>
    </w:p>
    <w:p w14:paraId="4EC682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"build/**",</w:t>
      </w:r>
    </w:p>
    <w:p w14:paraId="32172B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"next-env.d.ts",</w:t>
      </w:r>
    </w:p>
    <w:p w14:paraId="16388C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]),</w:t>
      </w:r>
    </w:p>
    <w:p w14:paraId="1196EF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]);</w:t>
      </w:r>
    </w:p>
    <w:p w14:paraId="1DD71A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eslintConfig;</w:t>
      </w:r>
    </w:p>
    <w:p w14:paraId="3D4D0C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type { NextRequest } from "next/server";</w:t>
      </w:r>
    </w:p>
    <w:p w14:paraId="1C9D1D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NextResponse } from "next/server";</w:t>
      </w:r>
    </w:p>
    <w:p w14:paraId="222E53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function middleware(request: NextRequest) {</w:t>
      </w:r>
    </w:p>
    <w:p w14:paraId="648BA9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url = request.nextUrl.clone();</w:t>
      </w:r>
    </w:p>
    <w:p w14:paraId="2F07D1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hadLegacyQuery = url.searchParams.has("step") || url.searchParams.has("v</w:t>
      </w:r>
    </w:p>
    <w:p w14:paraId="069E8D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iew");</w:t>
      </w:r>
    </w:p>
    <w:p w14:paraId="2E3BA1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if (!hadLegacyQuery) {</w:t>
      </w:r>
    </w:p>
    <w:p w14:paraId="439301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NextResponse.next();</w:t>
      </w:r>
    </w:p>
    <w:p w14:paraId="5397FDE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2E1385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url.searchParams.delete("step");</w:t>
      </w:r>
    </w:p>
    <w:p w14:paraId="5DD540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url.searchParams.delete("view");</w:t>
      </w:r>
    </w:p>
    <w:p w14:paraId="64E5B5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NextResponse.redirect(url);</w:t>
      </w:r>
    </w:p>
    <w:p w14:paraId="5622722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054A07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2599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const config = {</w:t>
      </w:r>
    </w:p>
    <w:p w14:paraId="02AE9A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matcher: ["/"],</w:t>
      </w:r>
    </w:p>
    <w:p w14:paraId="5725194D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72350E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type { NextConfig } from "next";</w:t>
      </w:r>
    </w:p>
    <w:p w14:paraId="4B2DEED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nextConfig: NextConfig = {</w:t>
      </w:r>
    </w:p>
    <w:p w14:paraId="03951C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限定在本项目目录，避免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Next.js </w:t>
      </w:r>
      <w:r>
        <w:rPr>
          <w:rFonts w:ascii="Songti SC" w:hAnsi="Songti SC" w:eastAsia="Songti SC" w:cs="Songti SC"/>
          <w:color w:val="000000"/>
          <w:sz w:val="18"/>
          <w:szCs w:val="18"/>
        </w:rPr>
        <w:t>根据上级锁文件推断另一个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workspace</w:t>
      </w:r>
      <w:r>
        <w:rPr>
          <w:rFonts w:ascii="Songti SC" w:hAnsi="Songti SC" w:eastAsia="Songti SC" w:cs="Songti SC"/>
          <w:color w:val="000000"/>
          <w:sz w:val="18"/>
          <w:szCs w:val="18"/>
        </w:rPr>
        <w:t>。</w:t>
      </w:r>
    </w:p>
    <w:p w14:paraId="7CB0CD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turbopack: { root: process.cwd() },</w:t>
      </w:r>
    </w:p>
    <w:p w14:paraId="555370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outputFileTracingRoot: process.cwd(),</w:t>
      </w:r>
    </w:p>
    <w:p w14:paraId="61F09D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关掉开发期的双挂载：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/outlines </w:t>
      </w:r>
      <w:r>
        <w:rPr>
          <w:rFonts w:ascii="Songti SC" w:hAnsi="Songti SC" w:eastAsia="Songti SC" w:cs="Songti SC"/>
          <w:color w:val="000000"/>
          <w:sz w:val="18"/>
          <w:szCs w:val="18"/>
        </w:rPr>
        <w:t>的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useEffect </w:t>
      </w:r>
      <w:r>
        <w:rPr>
          <w:rFonts w:ascii="Songti SC" w:hAnsi="Songti SC" w:eastAsia="Songti SC" w:cs="Songti SC"/>
          <w:color w:val="000000"/>
          <w:sz w:val="18"/>
          <w:szCs w:val="18"/>
        </w:rPr>
        <w:t>里同时做了「消费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URL ?go=</w:t>
      </w:r>
      <w:r>
        <w:rPr>
          <w:rFonts w:ascii="Songti SC" w:hAnsi="Songti SC" w:eastAsia="Songti SC" w:cs="Songti SC"/>
          <w:color w:val="000000"/>
          <w:sz w:val="18"/>
          <w:szCs w:val="18"/>
        </w:rPr>
        <w:t>」「清</w:t>
      </w:r>
    </w:p>
    <w:p w14:paraId="6A1CD1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缓存」</w:t>
      </w:r>
    </w:p>
    <w:p w14:paraId="1C3F89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「开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generation</w:t>
      </w:r>
      <w:r>
        <w:rPr>
          <w:rFonts w:ascii="Songti SC" w:hAnsi="Songti SC" w:eastAsia="Songti SC" w:cs="Songti SC"/>
          <w:color w:val="000000"/>
          <w:sz w:val="18"/>
          <w:szCs w:val="18"/>
        </w:rPr>
        <w:t>」三件副作用，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Strict Mode </w:t>
      </w:r>
      <w:r>
        <w:rPr>
          <w:rFonts w:ascii="Songti SC" w:hAnsi="Songti SC" w:eastAsia="Songti SC" w:cs="Songti SC"/>
          <w:color w:val="000000"/>
          <w:sz w:val="18"/>
          <w:szCs w:val="18"/>
        </w:rPr>
        <w:t>的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mount</w:t>
      </w:r>
      <w:r>
        <w:rPr>
          <w:rFonts w:ascii="Songti SC" w:hAnsi="Songti SC" w:eastAsia="Songti SC" w:cs="Songti SC"/>
          <w:color w:val="000000"/>
          <w:sz w:val="18"/>
          <w:szCs w:val="18"/>
        </w:rPr>
        <w:t>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unmount</w:t>
      </w:r>
      <w:r>
        <w:rPr>
          <w:rFonts w:ascii="Songti SC" w:hAnsi="Songti SC" w:eastAsia="Songti SC" w:cs="Songti SC"/>
          <w:color w:val="000000"/>
          <w:sz w:val="18"/>
          <w:szCs w:val="18"/>
        </w:rPr>
        <w:t>→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mount </w:t>
      </w:r>
      <w:r>
        <w:rPr>
          <w:rFonts w:ascii="Songti SC" w:hAnsi="Songti SC" w:eastAsia="Songti SC" w:cs="Songti SC"/>
          <w:color w:val="000000"/>
          <w:sz w:val="18"/>
          <w:szCs w:val="18"/>
        </w:rPr>
        <w:t>会让第一次</w:t>
      </w:r>
    </w:p>
    <w:p w14:paraId="0989C73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消费完</w:t>
      </w:r>
    </w:p>
    <w:p w14:paraId="429F74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之后第二次发现没东西可做，把用户闪回首页。生产环境不会双挂载，这里只是把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de</w:t>
      </w:r>
    </w:p>
    <w:p w14:paraId="4E4341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v </w:t>
      </w:r>
      <w:r>
        <w:rPr>
          <w:rFonts w:ascii="Songti SC" w:hAnsi="Songti SC" w:eastAsia="Songti SC" w:cs="Songti SC"/>
          <w:color w:val="000000"/>
          <w:sz w:val="18"/>
          <w:szCs w:val="18"/>
        </w:rPr>
        <w:t>表现</w:t>
      </w:r>
    </w:p>
    <w:p w14:paraId="408984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// </w:t>
      </w:r>
      <w:r>
        <w:rPr>
          <w:rFonts w:ascii="Songti SC" w:hAnsi="Songti SC" w:eastAsia="Songti SC" w:cs="Songti SC"/>
          <w:color w:val="000000"/>
          <w:sz w:val="18"/>
          <w:szCs w:val="18"/>
        </w:rPr>
        <w:t>对齐到生产。</w:t>
      </w:r>
    </w:p>
    <w:p w14:paraId="6201A9B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reactStrictMode: false,</w:t>
      </w:r>
    </w:p>
    <w:p w14:paraId="55A548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078B65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nextConfig;</w:t>
      </w:r>
    </w:p>
    <w:p w14:paraId="53F91F5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{</w:t>
      </w:r>
    </w:p>
    <w:p w14:paraId="3D91C7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"name": "novel",</w:t>
      </w:r>
    </w:p>
    <w:p w14:paraId="62DF460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"version": "0.1.0",</w:t>
      </w:r>
    </w:p>
    <w:p w14:paraId="0F92C7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"private": true,</w:t>
      </w:r>
    </w:p>
    <w:p w14:paraId="0AF105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"scripts": {</w:t>
      </w:r>
    </w:p>
    <w:p w14:paraId="44769FB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"dev": "next dev -p 3001",</w:t>
      </w:r>
    </w:p>
    <w:p w14:paraId="24E95F7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"build": "next build",</w:t>
      </w:r>
    </w:p>
    <w:p w14:paraId="501129E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"start": "next start -p 3001",</w:t>
      </w:r>
    </w:p>
    <w:p w14:paraId="1B0251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"lint": "eslint",</w:t>
      </w:r>
    </w:p>
    <w:p w14:paraId="01629B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"typecheck": "tsc --noEmit",</w:t>
      </w:r>
    </w:p>
    <w:p w14:paraId="783E1D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"test": "tsx --test tests/*.test.ts"</w:t>
      </w:r>
    </w:p>
    <w:p w14:paraId="66FE50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51E1B11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"dependencies": {</w:t>
      </w:r>
    </w:p>
    <w:p w14:paraId="3200B9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"@radix-ui/react-label": "^2.1.8",</w:t>
      </w:r>
    </w:p>
    <w:p w14:paraId="4F12A3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"@radix-ui/react-progress": "^1.1.8",</w:t>
      </w:r>
    </w:p>
    <w:p w14:paraId="63F7416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"@radix-ui/react-scroll-area": "^1.2.10",</w:t>
      </w:r>
    </w:p>
    <w:p w14:paraId="06E752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"@radix-ui/react-select": "^2.2.6",</w:t>
      </w:r>
    </w:p>
    <w:p w14:paraId="709A73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"@radix-ui/react-separator": "^1.1.8",</w:t>
      </w:r>
    </w:p>
    <w:p w14:paraId="113240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"@radix-ui/react-slot": "^1.2.4",</w:t>
      </w:r>
    </w:p>
    <w:p w14:paraId="5FB024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"@radix-ui/react-tabs": "^1.1.13",</w:t>
      </w:r>
    </w:p>
    <w:p w14:paraId="30EB15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"class-variance-authority": "^0.7.1",</w:t>
      </w:r>
    </w:p>
    <w:p w14:paraId="64529C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"clsx": "^2.1.1",</w:t>
      </w:r>
    </w:p>
    <w:p w14:paraId="1D33E44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"lucide-react": "^0.563.0",</w:t>
      </w:r>
    </w:p>
    <w:p w14:paraId="01FDDC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"next": "16.1.5",</w:t>
      </w:r>
    </w:p>
    <w:p w14:paraId="0F646F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"radix-ui": "^1.4.3",</w:t>
      </w:r>
    </w:p>
    <w:p w14:paraId="059F44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"react": "19.2.3",</w:t>
      </w:r>
    </w:p>
    <w:p w14:paraId="55EA24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"react-dom": "19.2.3",</w:t>
      </w:r>
    </w:p>
    <w:p w14:paraId="6D9ED4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"react-markdown": "^10.1.0",</w:t>
      </w:r>
    </w:p>
    <w:p w14:paraId="3F1DCEB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"remark-gfm": "^4.0.1",</w:t>
      </w:r>
    </w:p>
    <w:p w14:paraId="51605E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"tailwind-merge": "^3.4.0",</w:t>
      </w:r>
    </w:p>
    <w:p w14:paraId="408383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"zod": "^3.24.0"</w:t>
      </w:r>
    </w:p>
    <w:p w14:paraId="6B1723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60FD3F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"devDependencies": {</w:t>
      </w:r>
    </w:p>
    <w:p w14:paraId="6707E5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"@tailwindcss/postcss": "^4",</w:t>
      </w:r>
    </w:p>
    <w:p w14:paraId="52580FE8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"@types/node": "^20",</w:t>
      </w:r>
    </w:p>
    <w:p w14:paraId="12409E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"@types/react": "^19",</w:t>
      </w:r>
    </w:p>
    <w:p w14:paraId="6DC91C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"@types/react-dom": "^19",</w:t>
      </w:r>
    </w:p>
    <w:p w14:paraId="1296A23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"eslint": "^9",</w:t>
      </w:r>
    </w:p>
    <w:p w14:paraId="517F5C6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"eslint-config-next": "16.1.5",</w:t>
      </w:r>
    </w:p>
    <w:p w14:paraId="106C880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"tailwindcss": "^4",</w:t>
      </w:r>
    </w:p>
    <w:p w14:paraId="388F82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"tsx": "^4.23.15",</w:t>
      </w:r>
    </w:p>
    <w:p w14:paraId="09F4450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"tw-animate-css": "^1.4.0",</w:t>
      </w:r>
    </w:p>
    <w:p w14:paraId="44022AE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"typescript": "^5"</w:t>
      </w:r>
    </w:p>
    <w:p w14:paraId="21DD29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4F0258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19488B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allowBuilds:</w:t>
      </w:r>
    </w:p>
    <w:p w14:paraId="4DE9F95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sharp: set this to true or false</w:t>
      </w:r>
    </w:p>
    <w:p w14:paraId="27FD98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unrs-resolver: set this to true or false</w:t>
      </w:r>
    </w:p>
    <w:p w14:paraId="6A1093B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ignoredBuiltDependencies:</w:t>
      </w:r>
    </w:p>
    <w:p w14:paraId="0F605E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 sharp</w:t>
      </w:r>
    </w:p>
    <w:p w14:paraId="56B2146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- unrs-resolver</w:t>
      </w:r>
    </w:p>
    <w:p w14:paraId="00FBB5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config = {</w:t>
      </w:r>
    </w:p>
    <w:p w14:paraId="58A4E1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plugins: {</w:t>
      </w:r>
    </w:p>
    <w:p w14:paraId="4E50C6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"@tailwindcss/postcss": {},</w:t>
      </w:r>
    </w:p>
    <w:p w14:paraId="68903BF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549C0C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};</w:t>
      </w:r>
    </w:p>
    <w:p w14:paraId="27EE33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export default config;</w:t>
      </w:r>
    </w:p>
    <w:p w14:paraId="394A3D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assert from "node:assert/strict";</w:t>
      </w:r>
    </w:p>
    <w:p w14:paraId="7B3AF5E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after, beforeEach, test } from "node:test";</w:t>
      </w:r>
    </w:p>
    <w:p w14:paraId="7BA1A1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NextRequest } from "next/server";</w:t>
      </w:r>
    </w:p>
    <w:p w14:paraId="4171748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rwkvBatchCompletion } from "../src/lib/rwkv/rwkv-batch-client";</w:t>
      </w:r>
    </w:p>
    <w:p w14:paraId="1A0251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normalizeRwkvApiUrl, resolveRwkvConnection } from "../src/lib/rwkv/rwkv</w:t>
      </w:r>
    </w:p>
    <w:p w14:paraId="114D77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-connection";</w:t>
      </w:r>
    </w:p>
    <w:p w14:paraId="05A911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buildRwkvRequestBody } from "../src/lib/rwkv/rwkv-request";</w:t>
      </w:r>
    </w:p>
    <w:p w14:paraId="4C6593C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consumeRwkvStream } from "../src/lib/rwkv/rwkv-sse";</w:t>
      </w:r>
    </w:p>
    <w:p w14:paraId="3A19D8D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callUpstreamStream } from "../src/lib/rwkv/rwkv-stream";</w:t>
      </w:r>
    </w:p>
    <w:p w14:paraId="69FC013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RWKVService } from "../src/services";</w:t>
      </w:r>
    </w:p>
    <w:p w14:paraId="24DA97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POST as outlines } from "../src/app/api/outlines/route";</w:t>
      </w:r>
    </w:p>
    <w:p w14:paraId="31D2CD2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POST as chapters } from "../src/app/api/chapters/route";</w:t>
      </w:r>
    </w:p>
    <w:p w14:paraId="64FCF1F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POST as expand } from "../src/app/api/expand/route";</w:t>
      </w:r>
    </w:p>
    <w:p w14:paraId="222AC0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POST as startRun } from "../src/app/api/novel-runs/route";</w:t>
      </w:r>
    </w:p>
    <w:p w14:paraId="0F223C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GET as runEvents } from "../src/app/api/novel-runs/[runId]/events/route</w:t>
      </w:r>
    </w:p>
    <w:p w14:paraId="4AFF42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";</w:t>
      </w:r>
    </w:p>
    <w:p w14:paraId="3669705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createRun, getRun } from "../src/lib/novel/novel-store";</w:t>
      </w:r>
    </w:p>
    <w:p w14:paraId="51CFA0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import { retryParagraph } from "../src/lib/novel/novel-workflow";</w:t>
      </w:r>
    </w:p>
    <w:p w14:paraId="47F5F0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originalEnv = { ...process.env };</w:t>
      </w:r>
    </w:p>
    <w:p w14:paraId="7D82E8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beforeEach(() =&gt; {</w:t>
      </w:r>
    </w:p>
    <w:p w14:paraId="0F32D7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Object.assign(process.env, { NODE_ENV: "test", RWKV_API_URL: "http://backend.t</w:t>
      </w:r>
    </w:p>
    <w:p w14:paraId="2BBA14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est:8018/v1/batch/completions", RWKV_API_PASSWORD: "fixture-password", RWKV_DUMP</w:t>
      </w:r>
    </w:p>
    <w:p w14:paraId="5C7E86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_DISABLED: "1" });</w:t>
      </w:r>
    </w:p>
    <w:p w14:paraId="189694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5DDD22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after(() =&gt; {</w:t>
      </w:r>
    </w:p>
    <w:p w14:paraId="3CCA29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2699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for (const key of Object.keys(process.env)) if (!(key in originalEnv)) delete </w:t>
      </w:r>
    </w:p>
    <w:p w14:paraId="6CC9E0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process.env[key];</w:t>
      </w:r>
    </w:p>
    <w:p w14:paraId="4FE5C416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Object.assign(process.env, originalEnv);</w:t>
      </w:r>
    </w:p>
    <w:p w14:paraId="201EF5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3DE8143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function stream(text: string, step = 7): ReadableStream&lt;Uint8Array&gt; {</w:t>
      </w:r>
    </w:p>
    <w:p w14:paraId="25C78F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bytes = new TextEncoder().encode(text);</w:t>
      </w:r>
    </w:p>
    <w:p w14:paraId="2B6B920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return new ReadableStream({ start(controller) {</w:t>
      </w:r>
    </w:p>
    <w:p w14:paraId="7A01A94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for (let start = 0; start &lt; bytes.length; start += step) controller.enqueue(</w:t>
      </w:r>
    </w:p>
    <w:p w14:paraId="2A17DB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bytes.slice(start, start + step));</w:t>
      </w:r>
    </w:p>
    <w:p w14:paraId="5CA2E1C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controller.close();</w:t>
      </w:r>
    </w:p>
    <w:p w14:paraId="1F48E6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});</w:t>
      </w:r>
    </w:p>
    <w:p w14:paraId="3DDCF4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p w14:paraId="460345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data = (choices: unknown[]) =&gt; `data: ${JSON.stringify({ choices })}\r\n\r</w:t>
      </w:r>
    </w:p>
    <w:p w14:paraId="05C855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\n`;</w:t>
      </w:r>
    </w:p>
    <w:p w14:paraId="7410BE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response = (text: string) =&gt; new Response(stream(text), { headers: { "Cont</w:t>
      </w:r>
    </w:p>
    <w:p w14:paraId="3319BC2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ent-Type": "text/event-stream" } });</w:t>
      </w:r>
    </w:p>
    <w:p w14:paraId="47246F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const delta = (index: number, content: string) =&gt; ({ index, delta: { content } }</w:t>
      </w:r>
    </w:p>
    <w:p w14:paraId="0088FD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);</w:t>
      </w:r>
    </w:p>
    <w:p w14:paraId="4C9072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请求使用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batch </w:t>
      </w:r>
      <w:r>
        <w:rPr>
          <w:rFonts w:ascii="Songti SC" w:hAnsi="Songti SC" w:eastAsia="Songti SC" w:cs="Songti SC"/>
          <w:color w:val="000000"/>
          <w:sz w:val="18"/>
          <w:szCs w:val="18"/>
        </w:rPr>
        <w:t>原生参数和真实索引，不发送旧惩罚字段或不存在的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state", () =</w:t>
      </w:r>
    </w:p>
    <w:p w14:paraId="03AABCF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 {</w:t>
      </w:r>
    </w:p>
    <w:p w14:paraId="13CBDB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payload = buildRwkvRequestBody(["one", "two"], "password");</w:t>
      </w:r>
    </w:p>
    <w:p w14:paraId="5B5742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assert.equal(payload.stream, true);</w:t>
      </w:r>
    </w:p>
    <w:p w14:paraId="2641974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assert.equal(payload.enable_think, false);</w:t>
      </w:r>
    </w:p>
    <w:p w14:paraId="2A0A79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assert.equal(payload.pad_zero, true);</w:t>
      </w:r>
    </w:p>
    <w:p w14:paraId="0BC0CE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assert.equal(payload.chunk_size, 128);</w:t>
      </w:r>
    </w:p>
    <w:p w14:paraId="3CA52A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assert.equal(payload.password, "password");</w:t>
      </w:r>
    </w:p>
    <w:p w14:paraId="73172F4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assert.ok("alpha_presence" in payload &amp;&amp; "alpha_frequency" in payload &amp;&amp; "alph</w:t>
      </w:r>
    </w:p>
    <w:p w14:paraId="7F1887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a_decay" in payload);</w:t>
      </w:r>
    </w:p>
    <w:p w14:paraId="0E6EFF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assert.ok(!("repetition_penalty" in payload) &amp;&amp; !("state_id" in payload));</w:t>
      </w:r>
    </w:p>
    <w:p w14:paraId="6F0B44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612F51B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批次和输入预算超限时在请求前给出明确错误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() =&gt; {</w:t>
      </w:r>
    </w:p>
    <w:p w14:paraId="6F470C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assert.throws(() =&gt; buildRwkvRequestBody(Array(121).fill("prompt"), ""),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拆分</w:t>
      </w:r>
    </w:p>
    <w:p w14:paraId="0F077C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批次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161724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assert.throws(() =&gt; buildRwkvRequestBody(["x".repeat(170000)], ""),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缩小批次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</w:t>
      </w:r>
    </w:p>
    <w:p w14:paraId="26F89F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);</w:t>
      </w:r>
    </w:p>
    <w:p w14:paraId="6838989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assert.throws(() =&gt; buildRwkvRequestBody([" "], ""),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不能为空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7CF02E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1547782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开发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env </w:t>
      </w:r>
      <w:r>
        <w:rPr>
          <w:rFonts w:ascii="Songti SC" w:hAnsi="Songti SC" w:eastAsia="Songti SC" w:cs="Songti SC"/>
          <w:color w:val="000000"/>
          <w:sz w:val="18"/>
          <w:szCs w:val="18"/>
        </w:rPr>
        <w:t>优先，生产覆盖连接；密码与地址成对解析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() =&gt; {</w:t>
      </w:r>
    </w:p>
    <w:p w14:paraId="76943B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override = { apiUrl: "http://other.test:8000/v1/batch/completions", pass</w:t>
      </w:r>
    </w:p>
    <w:p w14:paraId="4E2E910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word: "other-password" };</w:t>
      </w:r>
    </w:p>
    <w:p w14:paraId="543B79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assert.equal(resolveRwkvConnection(override, true).apiUrl, process.env.RWKV_AP</w:t>
      </w:r>
    </w:p>
    <w:p w14:paraId="77D70BF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I_URL);</w:t>
      </w:r>
    </w:p>
    <w:p w14:paraId="79ED6C5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assert.equal(resolveRwkvConnection(override, true).password, "fixture-password</w:t>
      </w:r>
    </w:p>
    <w:p w14:paraId="04DF3B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");</w:t>
      </w:r>
    </w:p>
    <w:p w14:paraId="18529D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assert.deepEqual(resolveRwkvConnection(override, false), override);</w:t>
      </w:r>
    </w:p>
    <w:p w14:paraId="3821E5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assert.equal(resolveRwkvConnection({ apiUrl: override.apiUrl, password: "" }, </w:t>
      </w:r>
    </w:p>
    <w:p w14:paraId="7692F8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false).password, "");</w:t>
      </w:r>
    </w:p>
    <w:p w14:paraId="15923B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assert.equal(resolveRwkvConnection({ apiUrl: override.apiUrl }, false).passwor</w:t>
      </w:r>
    </w:p>
    <w:p w14:paraId="220B00E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d, "");</w:t>
      </w:r>
    </w:p>
    <w:p w14:paraId="65D1A4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23D47D4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缺少配置、无效协议和根地址不会发起请求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() =&gt; {</w:t>
      </w:r>
    </w:p>
    <w:p w14:paraId="04A082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delete process.env.RWKV_API_URL; delete process.env.RWKV_UPSTREAM_URL;</w:t>
      </w:r>
    </w:p>
    <w:p w14:paraId="015F56FC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assert.throws(() =&gt; resolveRwkvConnection(), /RWKV_API_URL/);</w:t>
      </w:r>
    </w:p>
    <w:p w14:paraId="2EC80B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assert.equal(normalizeRwkvApiUrl("file:///tmp/foo"), null);</w:t>
      </w:r>
    </w:p>
    <w:p w14:paraId="0660FB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assert.equal(normalizeRwkvApiUrl("http://host:8000/"), null);</w:t>
      </w:r>
    </w:p>
    <w:p w14:paraId="6DAED1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assert.equal(normalizeRwkvApiUrl("http://user:pass@host:8000/v1/batch/completi</w:t>
      </w:r>
    </w:p>
    <w:p w14:paraId="64C350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ons"), null);</w:t>
      </w:r>
    </w:p>
    <w:p w14:paraId="32E707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70912B5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test("SSE </w:t>
      </w:r>
      <w:r>
        <w:rPr>
          <w:rFonts w:ascii="Songti SC" w:hAnsi="Songti SC" w:eastAsia="Songti SC" w:cs="Songti SC"/>
          <w:color w:val="000000"/>
          <w:sz w:val="18"/>
          <w:szCs w:val="18"/>
        </w:rPr>
        <w:t>网络分块、中文和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emoji</w:t>
      </w:r>
      <w:r>
        <w:rPr>
          <w:rFonts w:ascii="Songti SC" w:hAnsi="Songti SC" w:eastAsia="Songti SC" w:cs="Songti SC"/>
          <w:color w:val="000000"/>
          <w:sz w:val="18"/>
          <w:szCs w:val="18"/>
        </w:rPr>
        <w:t>、多个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choices</w:t>
      </w:r>
      <w:r>
        <w:rPr>
          <w:rFonts w:ascii="Songti SC" w:hAnsi="Songti SC" w:eastAsia="Songti SC" w:cs="Songti SC"/>
          <w:color w:val="000000"/>
          <w:sz w:val="18"/>
          <w:szCs w:val="18"/>
        </w:rPr>
        <w:t>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CRLF </w:t>
      </w:r>
      <w:r>
        <w:rPr>
          <w:rFonts w:ascii="Songti SC" w:hAnsi="Songti SC" w:eastAsia="Songti SC" w:cs="Songti SC"/>
          <w:color w:val="000000"/>
          <w:sz w:val="18"/>
          <w:szCs w:val="18"/>
        </w:rPr>
        <w:t>与尾行均完整还原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()</w:t>
      </w:r>
    </w:p>
    <w:p w14:paraId="1719A9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=&gt; {</w:t>
      </w:r>
    </w:p>
    <w:p w14:paraId="0590DE9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received: string[] = [];</w:t>
      </w:r>
    </w:p>
    <w:p w14:paraId="5C8873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consumeRwkvStream(stream(data([delta(1, "</w:t>
      </w:r>
      <w:r>
        <w:rPr>
          <w:rFonts w:ascii="Songti SC" w:hAnsi="Songti SC" w:eastAsia="Songti SC" w:cs="Songti SC"/>
          <w:color w:val="000000"/>
          <w:sz w:val="18"/>
          <w:szCs w:val="18"/>
        </w:rPr>
        <w:t>中文🌏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"), delta(0, "</w:t>
      </w:r>
      <w:r>
        <w:rPr>
          <w:rFonts w:ascii="Songti SC" w:hAnsi="Songti SC" w:eastAsia="Songti SC" w:cs="Songti SC"/>
          <w:color w:val="000000"/>
          <w:sz w:val="18"/>
          <w:szCs w:val="18"/>
        </w:rPr>
        <w:t>开始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")]) + </w:t>
      </w:r>
    </w:p>
    <w:p w14:paraId="23664C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'data:{"choices":[{"index":0,"delta":{"content":"</w:t>
      </w:r>
      <w:r>
        <w:rPr>
          <w:rFonts w:ascii="Songti SC" w:hAnsi="Songti SC" w:eastAsia="Songti SC" w:cs="Songti SC"/>
          <w:color w:val="000000"/>
          <w:sz w:val="18"/>
          <w:szCs w:val="18"/>
        </w:rPr>
        <w:t>结束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"}}]}', 1), (chunk) =&gt; {</w:t>
      </w:r>
    </w:p>
    <w:p w14:paraId="2260EF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for (const choice of chunk.choices ?? []) received.push(choice.delta?.conten</w:t>
      </w:r>
    </w:p>
    <w:p w14:paraId="5F1200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 ?? "");</w:t>
      </w:r>
    </w:p>
    <w:p w14:paraId="5943DF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7EC51B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assert.deepEqual(received, ["</w:t>
      </w:r>
      <w:r>
        <w:rPr>
          <w:rFonts w:ascii="Songti SC" w:hAnsi="Songti SC" w:eastAsia="Songti SC" w:cs="Songti SC"/>
          <w:color w:val="000000"/>
          <w:sz w:val="18"/>
          <w:szCs w:val="18"/>
        </w:rPr>
        <w:t>中文🌏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"</w:t>
      </w:r>
      <w:r>
        <w:rPr>
          <w:rFonts w:ascii="Songti SC" w:hAnsi="Songti SC" w:eastAsia="Songti SC" w:cs="Songti SC"/>
          <w:color w:val="000000"/>
          <w:sz w:val="18"/>
          <w:szCs w:val="18"/>
        </w:rPr>
        <w:t>开始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"</w:t>
      </w:r>
      <w:r>
        <w:rPr>
          <w:rFonts w:ascii="Songti SC" w:hAnsi="Songti SC" w:eastAsia="Songti SC" w:cs="Songti SC"/>
          <w:color w:val="000000"/>
          <w:sz w:val="18"/>
          <w:szCs w:val="18"/>
        </w:rPr>
        <w:t>结束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"]);</w:t>
      </w:r>
    </w:p>
    <w:p w14:paraId="159996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3F35B3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test("DONE </w:t>
      </w:r>
      <w:r>
        <w:rPr>
          <w:rFonts w:ascii="Songti SC" w:hAnsi="Songti SC" w:eastAsia="Songti SC" w:cs="Songti SC"/>
          <w:color w:val="000000"/>
          <w:sz w:val="18"/>
          <w:szCs w:val="18"/>
        </w:rPr>
        <w:t>后不再累计内容，后端错误帧和回调异常不会被吞掉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() =&gt; {</w:t>
      </w:r>
    </w:p>
    <w:p w14:paraId="5FB6C8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values: string[] = [];</w:t>
      </w:r>
    </w:p>
    <w:p w14:paraId="2F6701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consumeRwkvStream(stream(data([delta(0, "ok")]) + "data: [DONE]\n\n" + d</w:t>
      </w:r>
    </w:p>
    <w:p w14:paraId="13B558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ata([delta(0, "extra")])), (chunk) =&gt; { values.push(chunk.choices![0].delta!.con</w:t>
      </w:r>
    </w:p>
    <w:p w14:paraId="76F961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tent!); });</w:t>
      </w:r>
    </w:p>
    <w:p w14:paraId="29946E1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assert.deepEqual(values, ["ok"]);</w:t>
      </w:r>
    </w:p>
    <w:p w14:paraId="0C04554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assert.rejects(consumeRwkvStream(stream('data: {"error":{"message":"gate</w:t>
      </w:r>
    </w:p>
    <w:p w14:paraId="54039A6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way failed"}}'), () =&gt; {}), /gateway failed/);</w:t>
      </w:r>
    </w:p>
    <w:p w14:paraId="41B95FE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assert.rejects(consumeRwkvStream(stream(data([delta(0, "ok")])), () =&gt; {</w:t>
      </w:r>
    </w:p>
    <w:p w14:paraId="5FB3F8A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throw new Error("callback failed"); }), /callback failed/);</w:t>
      </w:r>
    </w:p>
    <w:p w14:paraId="7323FC0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00F489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取消读取能释放等待中的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reader", async () =&gt; {</w:t>
      </w:r>
    </w:p>
    <w:p w14:paraId="7656DEB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abort = new AbortController();</w:t>
      </w:r>
    </w:p>
    <w:p w14:paraId="6D29C9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pending = consumeRwkvStream(new ReadableStream(), () =&gt; {}, abort.signal</w:t>
      </w:r>
    </w:p>
    <w:p w14:paraId="3716D9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);</w:t>
      </w:r>
    </w:p>
    <w:p w14:paraId="268B56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abort.abort();</w:t>
      </w:r>
    </w:p>
    <w:p w14:paraId="60913DA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assert.rejects(pending, { name: "AbortError" });</w:t>
      </w:r>
    </w:p>
    <w:p w14:paraId="3112D0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71950A1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批次按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index </w:t>
      </w:r>
      <w:r>
        <w:rPr>
          <w:rFonts w:ascii="Songti SC" w:hAnsi="Songti SC" w:eastAsia="Songti SC" w:cs="Songti SC"/>
          <w:color w:val="000000"/>
          <w:sz w:val="18"/>
          <w:szCs w:val="18"/>
        </w:rPr>
        <w:t>归位，非法索引不影响章节结果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5D1DDF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(_input: unknown, options: RequestIni</w:t>
      </w:r>
    </w:p>
    <w:p w14:paraId="1195B4A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t) =&gt; {</w:t>
      </w:r>
    </w:p>
    <w:p w14:paraId="618E9D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payload = JSON.parse(options.body as string);</w:t>
      </w:r>
    </w:p>
    <w:p w14:paraId="22304AF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assert.equal(payload.pad_zero, true); assert.equal(payload.enable_think, fal</w:t>
      </w:r>
    </w:p>
    <w:p w14:paraId="2A81A4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se);</w:t>
      </w:r>
    </w:p>
    <w:p w14:paraId="554BDB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response(data([delta(1,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"), delta(-1, "bad"), delta(0.5, "bad"),</w:t>
      </w:r>
    </w:p>
    <w:p w14:paraId="2458E22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delta(0,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第一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")]) + data([delta(1, "</w:t>
      </w:r>
      <w:r>
        <w:rPr>
          <w:rFonts w:ascii="Songti SC" w:hAnsi="Songti SC" w:eastAsia="Songti SC" w:cs="Songti SC"/>
          <w:color w:val="000000"/>
          <w:sz w:val="18"/>
          <w:szCs w:val="18"/>
        </w:rPr>
        <w:t>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")]) + "data: [DONE]");</w:t>
      </w:r>
    </w:p>
    <w:p w14:paraId="5981406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31DC3A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results = await rwkvBatchCompletion({ contents: ["one", "two"], targets:</w:t>
      </w:r>
    </w:p>
    <w:p w14:paraId="5758F3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[{ novelIndex: 0 }, { novelIndex: 1 }] });</w:t>
      </w:r>
    </w:p>
    <w:p w14:paraId="4F13D30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assert.deepEqual(results.map((r) =&gt; [r.target.novelIndex, r.rawText]), [[0, "</w:t>
      </w:r>
    </w:p>
    <w:p w14:paraId="37C152E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第一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"], [1,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第二章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"]]);</w:t>
      </w:r>
    </w:p>
    <w:p w14:paraId="3BB19C6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05F2001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2799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test("JSON </w:t>
      </w:r>
      <w:r>
        <w:rPr>
          <w:rFonts w:ascii="Songti SC" w:hAnsi="Songti SC" w:eastAsia="Songti SC" w:cs="Songti SC"/>
          <w:color w:val="000000"/>
          <w:sz w:val="18"/>
          <w:szCs w:val="18"/>
        </w:rPr>
        <w:t>非流式响应也能还原任务结果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2A6EE60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() =&gt; Response.json({ choices: [{ ind</w:t>
      </w:r>
    </w:p>
    <w:p w14:paraId="0A8B5527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ex: 0, message: { 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 }] }));</w:t>
      </w:r>
    </w:p>
    <w:p w14:paraId="59D1509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 = await rwkvBatchCompletion({ contents: ["one"], targets: [{ nove</w:t>
      </w:r>
    </w:p>
    <w:p w14:paraId="3A4967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lIndex: 0 }] });</w:t>
      </w:r>
    </w:p>
    <w:p w14:paraId="77D2089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assert.equal(result[0].rawText, "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");</w:t>
      </w:r>
    </w:p>
    <w:p w14:paraId="4EA8A4E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3411B37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空响应和缺失任务不会报告为成功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044DBEA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() =&gt; response(data([delta(0, "one")]</w:t>
      </w:r>
    </w:p>
    <w:p w14:paraId="0C62CD3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) + "data: [DONE]"));</w:t>
      </w:r>
    </w:p>
    <w:p w14:paraId="342D06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assert.rejects(rwkvBatchCompletion({ contents: ["one", "two"], targets: </w:t>
      </w:r>
    </w:p>
    <w:p w14:paraId="09E266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[{ novelIndex: 0 }, { novelIndex: 1 }] }),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第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2 </w:t>
      </w:r>
      <w:r>
        <w:rPr>
          <w:rFonts w:ascii="Songti SC" w:hAnsi="Songti SC" w:eastAsia="Songti SC" w:cs="Songti SC"/>
          <w:color w:val="000000"/>
          <w:sz w:val="18"/>
          <w:szCs w:val="18"/>
        </w:rPr>
        <w:t>个任务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3729116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570A77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代理把空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200 </w:t>
      </w:r>
      <w:r>
        <w:rPr>
          <w:rFonts w:ascii="Songti SC" w:hAnsi="Songti SC" w:eastAsia="Songti SC" w:cs="Songti SC"/>
          <w:color w:val="000000"/>
          <w:sz w:val="18"/>
          <w:szCs w:val="18"/>
        </w:rPr>
        <w:t>响应改为明确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502", async (t) =&gt; {</w:t>
      </w:r>
    </w:p>
    <w:p w14:paraId="38477ED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() =&gt; new Response(""));</w:t>
      </w:r>
    </w:p>
    <w:p w14:paraId="3D6D83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 = await callUpstreamStream("outlines", { contents: ["one"] });</w:t>
      </w:r>
    </w:p>
    <w:p w14:paraId="50C8F5D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assert.equal(result.status, 502); assert.match(await result.text(),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空响应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7E3BDB0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54FE4A2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代理下游取消时取消上游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162D44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cancelled = false;</w:t>
      </w:r>
    </w:p>
    <w:p w14:paraId="2F09CFC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(_url: unknown, options: RequestInit)</w:t>
      </w:r>
    </w:p>
    <w:p w14:paraId="12952B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=&gt; {</w:t>
      </w:r>
    </w:p>
    <w:p w14:paraId="45F4C9F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options.signal?.addEventListener("abort", () =&gt; { cancelled = true; });</w:t>
      </w:r>
    </w:p>
    <w:p w14:paraId="632A976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new Response(new ReadableStream({ start(controller) { controller.enqu</w:t>
      </w:r>
    </w:p>
    <w:p w14:paraId="419E4E1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eue(new Uint8Array([1])); } }));</w:t>
      </w:r>
    </w:p>
    <w:p w14:paraId="6B80A07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5AB900E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 = await callUpstreamStream("outlines", { contents: ["one"] });</w:t>
      </w:r>
    </w:p>
    <w:p w14:paraId="099280C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reader = result.body!.getReader(); await reader.read(); await reader.can</w:t>
      </w:r>
    </w:p>
    <w:p w14:paraId="71D5EBA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cel();</w:t>
      </w:r>
    </w:p>
    <w:p w14:paraId="5EEDDF4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assert.ok(cancelled);</w:t>
      </w:r>
    </w:p>
    <w:p w14:paraId="42D7AA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3A95E31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上游读取异常不会被代理转换为正常完成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358692C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upstreamController: ReadableStreamDefaultController&lt;Uint8Array&gt;;</w:t>
      </w:r>
    </w:p>
    <w:p w14:paraId="7113FD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() =&gt; new Response(new ReadableStream</w:t>
      </w:r>
    </w:p>
    <w:p w14:paraId="41F2859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({ start(controller) {</w:t>
      </w:r>
    </w:p>
    <w:p w14:paraId="6F610E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upstreamController = controller;</w:t>
      </w:r>
    </w:p>
    <w:p w14:paraId="605FFFE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controller.enqueue(new Uint8Array([1]));</w:t>
      </w:r>
    </w:p>
    <w:p w14:paraId="2A7395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 })));</w:t>
      </w:r>
    </w:p>
    <w:p w14:paraId="515E3D0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 = await callUpstreamStream("outlines", { contents: ["one"] });</w:t>
      </w:r>
    </w:p>
    <w:p w14:paraId="359631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reader = result.body!.getReader(); await reader.read();</w:t>
      </w:r>
    </w:p>
    <w:p w14:paraId="2747D60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upstreamController!.error(new Error("</w:t>
      </w:r>
      <w:r>
        <w:rPr>
          <w:rFonts w:ascii="Songti SC" w:hAnsi="Songti SC" w:eastAsia="Songti SC" w:cs="Songti SC"/>
          <w:color w:val="000000"/>
          <w:sz w:val="18"/>
          <w:szCs w:val="18"/>
        </w:rPr>
        <w:t>上游断流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"));</w:t>
      </w:r>
    </w:p>
    <w:p w14:paraId="06FE3FD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assert.rejects(reader.read(),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上游断流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765FAF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6556292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三个业务路由均使用同一个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batch </w:t>
      </w:r>
      <w:r>
        <w:rPr>
          <w:rFonts w:ascii="Songti SC" w:hAnsi="Songti SC" w:eastAsia="Songti SC" w:cs="Songti SC"/>
          <w:color w:val="000000"/>
          <w:sz w:val="18"/>
          <w:szCs w:val="18"/>
        </w:rPr>
        <w:t>协议，保留各阶段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token </w:t>
      </w:r>
      <w:r>
        <w:rPr>
          <w:rFonts w:ascii="Songti SC" w:hAnsi="Songti SC" w:eastAsia="Songti SC" w:cs="Songti SC"/>
          <w:color w:val="000000"/>
          <w:sz w:val="18"/>
          <w:szCs w:val="18"/>
        </w:rPr>
        <w:t>配置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", async (t) =&gt; </w:t>
      </w:r>
    </w:p>
    <w:p w14:paraId="259FB88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{</w:t>
      </w:r>
    </w:p>
    <w:p w14:paraId="4238FC2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sent: { max_tokens: number; contents: string[] }[] = [];</w:t>
      </w:r>
    </w:p>
    <w:p w14:paraId="4773BB3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(_url: unknown, options: RequestInit)</w:t>
      </w:r>
    </w:p>
    <w:p w14:paraId="631EE0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=&gt; {</w:t>
      </w:r>
    </w:p>
    <w:p w14:paraId="39BCB88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body = JSON.parse(options.body as string);</w:t>
      </w:r>
    </w:p>
    <w:p w14:paraId="2C17ED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sent.push(body); assert.equal(body.enable_think, false); assert.equal(body.p</w:t>
      </w:r>
    </w:p>
    <w:p w14:paraId="06680F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ad_zero, true);</w:t>
      </w:r>
    </w:p>
    <w:p w14:paraId="4773E1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assert.equal(body.password, "fixture-password"); assert.ok(body.contents[0].</w:t>
      </w:r>
    </w:p>
    <w:p w14:paraId="77562967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includes("&lt;think&gt;\n&lt;/think&gt;"));</w:t>
      </w:r>
    </w:p>
    <w:p w14:paraId="7B3772C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response(data([delta(0, '{"content":"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小说正文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"}')]) + "data: [DONE]")</w:t>
      </w:r>
    </w:p>
    <w:p w14:paraId="365E51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;</w:t>
      </w:r>
    </w:p>
    <w:p w14:paraId="0CB9F01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182028D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task = { novelTitle: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novelSummary: "</w:t>
      </w:r>
      <w:r>
        <w:rPr>
          <w:rFonts w:ascii="Songti SC" w:hAnsi="Songti SC" w:eastAsia="Songti SC" w:cs="Songti SC"/>
          <w:color w:val="000000"/>
          <w:sz w:val="18"/>
          <w:szCs w:val="18"/>
        </w:rPr>
        <w:t>摘要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worldbuildingText: "</w:t>
      </w:r>
    </w:p>
    <w:p w14:paraId="47D482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设定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chapterTitle: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第一章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chapterOutline: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章纲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chapterNumber: 1, totalCh</w:t>
      </w:r>
    </w:p>
    <w:p w14:paraId="0E6EB9B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apters: 1, paragraphNumber: 1, totalParagraphs: 1, paragraphOutline: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段纲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all</w:t>
      </w:r>
    </w:p>
    <w:p w14:paraId="384C796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ChapterOutlines: [] };</w:t>
      </w:r>
    </w:p>
    <w:p w14:paraId="0E2D5AC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for (const [handler, body] of [[outlines, { genre: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科幻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chapters: 1, count:</w:t>
      </w:r>
    </w:p>
    <w:p w14:paraId="650CAF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1 }], [chapters, { chapters: [task] }], [expand, { chapters: [{ ...task, curren</w:t>
      </w:r>
    </w:p>
    <w:p w14:paraId="2880EE9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草稿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}] }]] as const) {</w:t>
      </w:r>
    </w:p>
    <w:p w14:paraId="35F836C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result = await handler(new NextRequest("http://localhost/api/test", { </w:t>
      </w:r>
    </w:p>
    <w:p w14:paraId="60BBACD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method: "POST", body: JSON.stringify(body) }));</w:t>
      </w:r>
    </w:p>
    <w:p w14:paraId="70AF4E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assert.equal(result.status, 200); assert.match(await result.text(),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小说正</w:t>
      </w:r>
    </w:p>
    <w:p w14:paraId="43A17B2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文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75FFE6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0BF0C4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assert.deepEqual(sent.map((p) =&gt; p.max_tokens), [6000, 400, 600]);</w:t>
      </w:r>
    </w:p>
    <w:p w14:paraId="5FECD73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77C46C4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错误类型的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count/genre</w:t>
      </w:r>
      <w:r>
        <w:rPr>
          <w:rFonts w:ascii="Songti SC" w:hAnsi="Songti SC" w:eastAsia="Songti SC" w:cs="Songti SC"/>
          <w:color w:val="000000"/>
          <w:sz w:val="18"/>
          <w:szCs w:val="18"/>
        </w:rPr>
        <w:t>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null JSON </w:t>
      </w:r>
      <w:r>
        <w:rPr>
          <w:rFonts w:ascii="Songti SC" w:hAnsi="Songti SC" w:eastAsia="Songti SC" w:cs="Songti SC"/>
          <w:color w:val="000000"/>
          <w:sz w:val="18"/>
          <w:szCs w:val="18"/>
        </w:rPr>
        <w:t>和过大批次返回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400", async () =&gt; {</w:t>
      </w:r>
    </w:p>
    <w:p w14:paraId="59ADF61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for (const body of [{ genre: 12 }, { genre: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科幻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count: "10" }, { genre: "</w:t>
      </w:r>
    </w:p>
    <w:p w14:paraId="1E10B78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科幻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count: 121 }, null]) {</w:t>
      </w:r>
    </w:p>
    <w:p w14:paraId="45031C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result = await outlines(new NextRequest("http://localhost/api/outlines</w:t>
      </w:r>
    </w:p>
    <w:p w14:paraId="117B121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", { method: "POST", body: JSON.stringify(body) }));</w:t>
      </w:r>
    </w:p>
    <w:p w14:paraId="321A55C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assert.equal(result.status, 400);</w:t>
      </w:r>
    </w:p>
    <w:p w14:paraId="74B2A34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1657C6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675922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客户端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JSON fallback </w:t>
      </w:r>
      <w:r>
        <w:rPr>
          <w:rFonts w:ascii="Songti SC" w:hAnsi="Songti SC" w:eastAsia="Songti SC" w:cs="Songti SC"/>
          <w:color w:val="000000"/>
          <w:sz w:val="18"/>
          <w:szCs w:val="18"/>
        </w:rPr>
        <w:t>与多路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SSE </w:t>
      </w:r>
      <w:r>
        <w:rPr>
          <w:rFonts w:ascii="Songti SC" w:hAnsi="Songti SC" w:eastAsia="Songti SC" w:cs="Songti SC"/>
          <w:color w:val="000000"/>
          <w:sz w:val="18"/>
          <w:szCs w:val="18"/>
        </w:rPr>
        <w:t>使用相同的回填索引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455E2C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() =&gt; Response.json({ choices: [{ ind</w:t>
      </w:r>
    </w:p>
    <w:p w14:paraId="1D364AC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ex: 1, message: { 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 }, { index: 0, message: { 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第一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" } </w:t>
      </w:r>
    </w:p>
    <w:p w14:paraId="721EB98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}] }));</w:t>
      </w:r>
    </w:p>
    <w:p w14:paraId="1511F1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service = new RWKVService();</w:t>
      </w:r>
    </w:p>
    <w:p w14:paraId="590D810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assert.deepEqual(await service.generateMultipleOutlines("</w:t>
      </w:r>
      <w:r>
        <w:rPr>
          <w:rFonts w:ascii="Songti SC" w:hAnsi="Songti SC" w:eastAsia="Songti SC" w:cs="Songti SC"/>
          <w:color w:val="000000"/>
          <w:sz w:val="18"/>
          <w:szCs w:val="18"/>
        </w:rPr>
        <w:t>科幻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1, 2), ["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第一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</w:t>
      </w:r>
    </w:p>
    <w:p w14:paraId="4E4A56D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,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第二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"]);</w:t>
      </w:r>
    </w:p>
    <w:p w14:paraId="22CEE67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0B5D2B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混合有效与无效任务会拒绝整批，避免过滤后索引串位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() =&gt; {</w:t>
      </w:r>
    </w:p>
    <w:p w14:paraId="120BAEA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valid = { novelTitle: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小说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novelSummary: "</w:t>
      </w:r>
      <w:r>
        <w:rPr>
          <w:rFonts w:ascii="Songti SC" w:hAnsi="Songti SC" w:eastAsia="Songti SC" w:cs="Songti SC"/>
          <w:color w:val="000000"/>
          <w:sz w:val="18"/>
          <w:szCs w:val="18"/>
        </w:rPr>
        <w:t>摘要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worldbuildingText: "</w:t>
      </w:r>
    </w:p>
    <w:p w14:paraId="4185068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Songti SC" w:hAnsi="Songti SC" w:eastAsia="Songti SC" w:cs="Songti SC"/>
          <w:color w:val="000000"/>
          <w:sz w:val="18"/>
          <w:szCs w:val="18"/>
        </w:rPr>
        <w:t>设定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chapterTitle: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第一章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chapterOutline: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章纲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chapterNumber: 1, totalCh</w:t>
      </w:r>
    </w:p>
    <w:p w14:paraId="1121907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apters: 1, paragraphNumber: 1, totalParagraphs: 1, paragraphOutline: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段纲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all</w:t>
      </w:r>
    </w:p>
    <w:p w14:paraId="2DE935A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2889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ChapterOutlines: [] };</w:t>
      </w:r>
    </w:p>
    <w:p w14:paraId="067D992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for (const [handler, task] of [[chapters, valid], [expand, { ...valid, current</w:t>
      </w:r>
    </w:p>
    <w:p w14:paraId="3FCC29A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草稿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}]] as const) {</w:t>
      </w:r>
    </w:p>
    <w:p w14:paraId="7562D65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const result = await handler(new NextRequest("http://localhost/api/test", { </w:t>
      </w:r>
    </w:p>
    <w:p w14:paraId="334F78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method: "POST", body: JSON.stringify({ chapters: [task, {}] }) }));</w:t>
      </w:r>
    </w:p>
    <w:p w14:paraId="0CB321B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assert.equal(result.status, 400); assert.match(await result.text(), /</w:t>
      </w:r>
      <w:r>
        <w:rPr>
          <w:rFonts w:ascii="Songti SC" w:hAnsi="Songti SC" w:eastAsia="Songti SC" w:cs="Songti SC"/>
          <w:color w:val="000000"/>
          <w:sz w:val="18"/>
          <w:szCs w:val="18"/>
        </w:rPr>
        <w:t>无效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/);</w:t>
      </w:r>
    </w:p>
    <w:p w14:paraId="0DE0CEA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</w:t>
      </w:r>
    </w:p>
    <w:p w14:paraId="6C4C708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1A49896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服务端任务各阶段及重试沿用指定连接，凭据不出现在任务快照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5D855DD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fixtures = [</w:t>
      </w:r>
    </w:p>
    <w:p w14:paraId="25A087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2899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 novelTitle: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测试小说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characters: [], chapterPlan: [{ chapterIndex: 1, c</w:t>
      </w:r>
    </w:p>
    <w:p w14:paraId="03526DC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hapterTitle: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第一章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outline: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开始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}] },</w:t>
      </w:r>
    </w:p>
    <w:p w14:paraId="05763D95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 paragraphs: [{ paragraphIndex: 1, outline: "</w:t>
      </w:r>
      <w:r>
        <w:rPr>
          <w:rFonts w:ascii="Songti SC" w:hAnsi="Songti SC" w:eastAsia="Songti SC" w:cs="Songti SC"/>
          <w:color w:val="000000"/>
          <w:sz w:val="18"/>
          <w:szCs w:val="18"/>
        </w:rPr>
        <w:t>寄信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}] },</w:t>
      </w:r>
    </w:p>
    <w:p w14:paraId="3C7E9CD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 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邮递员把信交给老人，老人展开信纸。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},</w:t>
      </w:r>
    </w:p>
    <w:p w14:paraId="3A93D72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{ content: "</w:t>
      </w:r>
      <w:r>
        <w:rPr>
          <w:rFonts w:ascii="Songti SC" w:hAnsi="Songti SC" w:eastAsia="Songti SC" w:cs="Songti SC"/>
          <w:color w:val="000000"/>
          <w:sz w:val="18"/>
          <w:szCs w:val="18"/>
        </w:rPr>
        <w:t>老人读完信纸，望着海边的夕阳笑了。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 },</w:t>
      </w:r>
    </w:p>
    <w:p w14:paraId="2DFC861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];</w:t>
      </w:r>
    </w:p>
    <w:p w14:paraId="11B4573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let call = 0;</w:t>
      </w:r>
    </w:p>
    <w:p w14:paraId="101C7D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t.mock.method(globalThis, "fetch", async (url: string, options: RequestInit) =</w:t>
      </w:r>
    </w:p>
    <w:p w14:paraId="1C3FDB9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&gt; {</w:t>
      </w:r>
    </w:p>
    <w:p w14:paraId="6B02367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assert.equal(url, "http://custom.test:8018/v1/batch/completions");</w:t>
      </w:r>
    </w:p>
    <w:p w14:paraId="32B70C4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2909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assert.equal(JSON.parse(options.body as string).password, "custom-password")</w:t>
      </w:r>
    </w:p>
    <w:p w14:paraId="490A765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;</w:t>
      </w:r>
    </w:p>
    <w:p w14:paraId="45BBC1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return response(data([delta(0, JSON.stringify(fixtures[call++]))]) + "data: </w:t>
      </w:r>
    </w:p>
    <w:p w14:paraId="134D1A0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[DONE]");</w:t>
      </w:r>
    </w:p>
    <w:p w14:paraId="36554136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});</w:t>
      </w:r>
    </w:p>
    <w:p w14:paraId="7C5CDF2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result = await startRun(new NextRequest("http://localhost/api/novel-runs</w:t>
      </w:r>
    </w:p>
    <w:p w14:paraId="2280328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", {</w:t>
      </w:r>
    </w:p>
    <w:p w14:paraId="7D62ED4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method: "POST", body: JSON.stringify({ userIdea: "</w:t>
      </w:r>
      <w:r>
        <w:rPr>
          <w:rFonts w:ascii="Songti SC" w:hAnsi="Songti SC" w:eastAsia="Songti SC" w:cs="Songti SC"/>
          <w:color w:val="000000"/>
          <w:sz w:val="18"/>
          <w:szCs w:val="18"/>
        </w:rPr>
        <w:t>送信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novelCount: 1, chap</w:t>
      </w:r>
    </w:p>
    <w:p w14:paraId="1CE4DF7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terCount: 1, paragraphCount: 1, apiUrl: "http://custom.test:8018/v1/batch/comple</w:t>
      </w:r>
    </w:p>
    <w:p w14:paraId="076D7D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tions", password: "custom-password" }),</w:t>
      </w:r>
    </w:p>
    <w:p w14:paraId="310319A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2919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}));</w:t>
      </w:r>
    </w:p>
    <w:p w14:paraId="119101A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assert.equal(result.status, 200);</w:t>
      </w:r>
    </w:p>
    <w:p w14:paraId="4EAC873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{ runId } = await result.json() as { runId: string };</w:t>
      </w:r>
    </w:p>
    <w:p w14:paraId="636741E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run = getRun(runId)!;</w:t>
      </w:r>
    </w:p>
    <w:p w14:paraId="7BA9EB9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for (let i = 0; i &lt; 50 &amp;&amp; !["completed", "failed"].includes(run.status); i++) </w:t>
      </w:r>
    </w:p>
    <w:p w14:paraId="60CDC85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await new Promise((resolve) =&gt; setTimeout(resolve, 1));</w:t>
      </w:r>
    </w:p>
    <w:p w14:paraId="7B9E8A3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assert.equal(run.status, "completed"); assert.ok(run.novels[0].fullNovelConten</w:t>
      </w:r>
    </w:p>
    <w:p w14:paraId="1C0A1CE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t);</w:t>
      </w:r>
    </w:p>
    <w:p w14:paraId="37936C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assert.equal(JSON.stringify({ input: run.input, events: run.events }).includes</w:t>
      </w:r>
    </w:p>
    <w:p w14:paraId="67D128F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("custom-password"), false);</w:t>
      </w:r>
    </w:p>
    <w:p w14:paraId="3148095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2929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retry = await retryParagraph(runId, 0, 1, 1);</w:t>
      </w:r>
    </w:p>
    <w:p w14:paraId="0B58CCF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assert.ok(retry.ok); assert.equal(call, 4);</w:t>
      </w:r>
    </w:p>
    <w:p w14:paraId="005DE28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6878EE7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test("</w:t>
      </w:r>
      <w:r>
        <w:rPr>
          <w:rFonts w:ascii="Songti SC" w:hAnsi="Songti SC" w:eastAsia="Songti SC" w:cs="Songti SC"/>
          <w:color w:val="000000"/>
          <w:sz w:val="18"/>
          <w:szCs w:val="18"/>
        </w:rPr>
        <w:t>已完成任务重连会关闭</w:t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SSE</w:t>
      </w:r>
      <w:r>
        <w:rPr>
          <w:rFonts w:ascii="Songti SC" w:hAnsi="Songti SC" w:eastAsia="Songti SC" w:cs="Songti SC"/>
          <w:color w:val="000000"/>
          <w:sz w:val="18"/>
          <w:szCs w:val="18"/>
        </w:rPr>
        <w:t>，取消正在运行的订阅会清理心跳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async (t) =&gt; {</w:t>
      </w:r>
    </w:p>
    <w:p w14:paraId="4B924F7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input = { userIdea: "</w:t>
      </w:r>
      <w:r>
        <w:rPr>
          <w:rFonts w:ascii="Songti SC" w:hAnsi="Songti SC" w:eastAsia="Songti SC" w:cs="Songti SC"/>
          <w:color w:val="000000"/>
          <w:sz w:val="18"/>
          <w:szCs w:val="18"/>
        </w:rPr>
        <w:t>送信</w:t>
      </w:r>
      <w:r>
        <w:rPr>
          <w:rFonts w:ascii="Courier New" w:hAnsi="Courier New" w:eastAsia="Songti SC" w:cs="Songti SC"/>
          <w:color w:val="000000"/>
          <w:sz w:val="18"/>
          <w:szCs w:val="18"/>
        </w:rPr>
        <w:t>", novelCount: 1, chapterCount: 1, paragraphCou</w:t>
      </w:r>
    </w:p>
    <w:p w14:paraId="52D092A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nt: 1, batchSize: 1 };</w:t>
      </w:r>
    </w:p>
    <w:p w14:paraId="51839EB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complete = createRun(input); complete.status = "completed";</w:t>
      </w:r>
    </w:p>
    <w:p w14:paraId="533D96B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finished = await runEvents(new NextRequest("http://localhost/events"), {</w:t>
      </w:r>
    </w:p>
    <w:p w14:paraId="7793F5E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params: Promise.resolve({ runId: complete.runId }) });</w:t>
      </w:r>
    </w:p>
    <w:p w14:paraId="2C32D7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assert.match(await finished.text(), /"status":"completed"/);</w:t>
      </w:r>
    </w:p>
    <w:p w14:paraId="68FEEF1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2939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pending = createRun(input);</w:t>
      </w:r>
    </w:p>
    <w:p w14:paraId="47DE8A6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clear = t.mock.method(globalThis, "clearInterval", globalThis.clearInter</w:t>
      </w:r>
    </w:p>
    <w:p w14:paraId="54394AE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val);</w:t>
      </w:r>
    </w:p>
    <w:p w14:paraId="64A3674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const active = await runEvents(new NextRequest("http://localhost/events"), { p</w:t>
      </w:r>
    </w:p>
    <w:p w14:paraId="0C7092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arams: Promise.resolve({ runId: pending.runId }) });</w:t>
      </w:r>
    </w:p>
    <w:p w14:paraId="110AC30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await active.body!.cancel();</w:t>
      </w:r>
    </w:p>
    <w:p w14:paraId="58DCB4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assert.equal(clear.mock.callCount(), 1);</w:t>
      </w:r>
    </w:p>
    <w:p w14:paraId="5D5E60D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});</w:t>
      </w:r>
    </w:p>
    <w:p w14:paraId="025CE19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{</w:t>
      </w:r>
    </w:p>
    <w:p w14:paraId="0B8184C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"compilerOptions": {</w:t>
      </w:r>
    </w:p>
    <w:p w14:paraId="318398F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2949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"target": "ES2017",</w:t>
      </w:r>
    </w:p>
    <w:p w14:paraId="36AF85D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"lib": ["dom", "dom.iterable", "esnext"],</w:t>
      </w:r>
    </w:p>
    <w:p w14:paraId="5EA3DB82">
      <w:pPr>
        <w:keepNext w:val="0"/>
        <w:keepLines w:val="0"/>
        <w:pageBreakBefore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"allowJs": true,</w:t>
      </w:r>
    </w:p>
    <w:p w14:paraId="2C8825D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"skipLibCheck": true,</w:t>
      </w:r>
    </w:p>
    <w:p w14:paraId="49D2D09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"strict": true,</w:t>
      </w:r>
    </w:p>
    <w:p w14:paraId="31E2A25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"noEmit": true,</w:t>
      </w:r>
    </w:p>
    <w:p w14:paraId="4E39CD92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"esModuleInterop": true,</w:t>
      </w:r>
    </w:p>
    <w:p w14:paraId="1980AD2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"module": "esnext",</w:t>
      </w:r>
    </w:p>
    <w:p w14:paraId="4B342CE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"moduleResolution": "bundler",</w:t>
      </w:r>
    </w:p>
    <w:p w14:paraId="4B9D5B5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"resolveJsonModule": true,</w:t>
      </w:r>
    </w:p>
    <w:p w14:paraId="478AEE88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2959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"isolatedModules": true,</w:t>
      </w:r>
    </w:p>
    <w:p w14:paraId="3273096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"jsx": "react-jsx",</w:t>
      </w:r>
    </w:p>
    <w:p w14:paraId="1FEBB1CB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"incremental": true,</w:t>
      </w:r>
    </w:p>
    <w:p w14:paraId="1DAB95D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"plugins": [</w:t>
      </w:r>
    </w:p>
    <w:p w14:paraId="4F312EAC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{</w:t>
      </w:r>
    </w:p>
    <w:p w14:paraId="23EBF335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  "name": "next"</w:t>
      </w:r>
    </w:p>
    <w:p w14:paraId="25056F5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}</w:t>
      </w:r>
    </w:p>
    <w:p w14:paraId="54E814CF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],</w:t>
      </w:r>
    </w:p>
    <w:p w14:paraId="3E65D5D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"paths": {</w:t>
      </w:r>
    </w:p>
    <w:p w14:paraId="7FC9E877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  "@/*": ["./src/*"]</w:t>
      </w:r>
    </w:p>
    <w:p w14:paraId="7B77D13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2969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}</w:t>
      </w:r>
    </w:p>
    <w:p w14:paraId="0FF2DC9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},</w:t>
      </w:r>
    </w:p>
    <w:p w14:paraId="552074F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2971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"include": [</w:t>
      </w:r>
    </w:p>
    <w:p w14:paraId="20E628B0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2972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"next-env.d.ts",</w:t>
      </w:r>
    </w:p>
    <w:p w14:paraId="3188556A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2973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"**/*.ts",</w:t>
      </w:r>
    </w:p>
    <w:p w14:paraId="1CC0680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2974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"**/*.tsx",</w:t>
      </w:r>
    </w:p>
    <w:p w14:paraId="20A60C39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2975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".next/types/**/*.ts",</w:t>
      </w:r>
    </w:p>
    <w:p w14:paraId="19B5877E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2976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".next/dev/types/**/*.ts",</w:t>
      </w:r>
    </w:p>
    <w:p w14:paraId="67540E13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2977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  "**/*.mts"</w:t>
      </w:r>
    </w:p>
    <w:p w14:paraId="38E4FBA4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2978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],</w:t>
      </w:r>
    </w:p>
    <w:p w14:paraId="6CD2CE91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2979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 xml:space="preserve">  "exclude": ["node_modules"]</w:t>
      </w:r>
    </w:p>
    <w:p w14:paraId="2E3776AD">
      <w:pPr>
        <w:keepNext w:val="0"/>
        <w:keepLines w:val="0"/>
        <w:pageBreakBefore w:val="0"/>
        <w:widowControl w:val="0"/>
        <w:tabs>
          <w:tab w:val="left" w:pos="567"/>
        </w:tabs>
        <w:spacing w:before="0" w:after="0" w:line="260" w:lineRule="exact"/>
        <w:ind w:left="567" w:hanging="567"/>
      </w:pPr>
      <w:r>
        <w:rPr>
          <w:rFonts w:ascii="Courier New" w:hAnsi="Courier New" w:eastAsia="Songti SC" w:cs="Songti SC"/>
          <w:color w:val="000000"/>
          <w:sz w:val="18"/>
          <w:szCs w:val="18"/>
        </w:rPr>
        <w:t>2980</w:t>
      </w:r>
      <w:r>
        <w:rPr>
          <w:rFonts w:ascii="Courier New" w:hAnsi="Courier New" w:eastAsia="Songti SC" w:cs="Songti SC"/>
          <w:color w:val="000000"/>
          <w:sz w:val="18"/>
          <w:szCs w:val="18"/>
        </w:rPr>
        <w:tab/>
      </w:r>
      <w:r>
        <w:rPr>
          <w:rFonts w:ascii="Courier New" w:hAnsi="Courier New" w:eastAsia="Songti SC" w:cs="Songti SC"/>
          <w:color w:val="000000"/>
          <w:sz w:val="18"/>
          <w:szCs w:val="18"/>
        </w:rPr>
        <w:t>}</w:t>
      </w:r>
    </w:p>
    <w:sectPr>
      <w:headerReference r:id="rId5" w:type="default"/>
      <w:footerReference r:id="rId6" w:type="default"/>
      <w:pgSz w:w="11906" w:h="16838"/>
      <w:pgMar w:top="1304" w:right="1020" w:bottom="1134" w:left="1020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FFA49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E4D3">
    <w:pPr>
      <w:tabs>
        <w:tab w:val="right" w:pos="9865"/>
      </w:tabs>
    </w:pPr>
    <w:r>
      <w:rPr>
        <w:rFonts w:hint="eastAsia" w:cs="Songti SC"/>
        <w:color w:val="000000"/>
        <w:sz w:val="18"/>
        <w:szCs w:val="18"/>
        <w:lang w:eastAsia="zh-CN"/>
      </w:rPr>
      <w:t>并发小说生成平台</w:t>
    </w:r>
    <w:r>
      <w:rPr>
        <w:rFonts w:ascii="Courier New" w:hAnsi="Courier New" w:eastAsia="Songti SC" w:cs="Songti SC"/>
        <w:color w:val="000000"/>
        <w:sz w:val="18"/>
        <w:szCs w:val="18"/>
      </w:rPr>
      <w:t xml:space="preserve"> V1.0</w:t>
    </w:r>
    <w:r>
      <w:rPr>
        <w:rFonts w:ascii="Courier New" w:hAnsi="Courier New" w:eastAsia="Songti SC" w:cs="Songti SC"/>
        <w:color w:val="000000"/>
        <w:sz w:val="18"/>
        <w:szCs w:val="18"/>
      </w:rP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F9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 w:val="0"/>
      <w:spacing w:before="0" w:after="0" w:line="260" w:lineRule="exact"/>
    </w:pPr>
    <w:rPr>
      <w:rFonts w:ascii="Songti SC" w:hAnsi="Songti SC" w:eastAsia="Songti SC" w:cs="Songti SC"/>
      <w:color w:val="000000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keepNext w:val="0"/>
      <w:keepLines w:val="0"/>
      <w:widowControl w:val="0"/>
      <w:spacing w:before="0" w:after="0" w:line="260" w:lineRule="exact"/>
    </w:pPr>
    <w:rPr>
      <w:rFonts w:ascii="Songti SC" w:hAnsi="Songti SC" w:eastAsia="Songti SC" w:cs="Songti SC"/>
      <w:color w:val="000000"/>
      <w:sz w:val="18"/>
    </w:rPr>
  </w:style>
  <w:style w:type="paragraph" w:styleId="25">
    <w:name w:val="header"/>
    <w:basedOn w:val="1"/>
    <w:link w:val="135"/>
    <w:unhideWhenUsed/>
    <w:uiPriority w:val="99"/>
    <w:pPr>
      <w:keepNext w:val="0"/>
      <w:keepLines w:val="0"/>
      <w:widowControl w:val="0"/>
      <w:spacing w:before="0" w:after="0" w:line="260" w:lineRule="exact"/>
    </w:pPr>
    <w:rPr>
      <w:rFonts w:ascii="Songti SC" w:hAnsi="Songti SC" w:eastAsia="Songti SC" w:cs="Songti SC"/>
      <w:color w:val="000000"/>
      <w:sz w:val="18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 w:val="0"/>
      <w:keepLines w:val="0"/>
      <w:widowControl w:val="0"/>
      <w:spacing w:before="0" w:after="0" w:line="260" w:lineRule="exact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1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seven</dc:creator>
  <cp:lastModifiedBy>seven</cp:lastModifiedBy>
  <dcterms:modified xsi:type="dcterms:W3CDTF">2026-10-15T16:23:28Z</dcterms:modified>
  <dc:subject>软件著作权登记源程序鉴别材料</dc:subject>
  <dc:title>并发语气生成平台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FA8E4CD0919E029C808DD06AEF37F026_42</vt:lpwstr>
  </property>
</Properties>
</file>